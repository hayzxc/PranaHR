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F865B">
      <w:pPr>
        <w:jc w:val="right"/>
      </w:pPr>
      <w:r>
        <w:t xml:space="preserve">Date issued </w:t>
      </w:r>
      <w:r>
        <w:rPr>
          <w:u w:val="single"/>
        </w:rPr>
        <w:t>{date issued(dd/mm/yyyy)}</w:t>
      </w:r>
    </w:p>
    <w:p w14:paraId="1362401B">
      <w:pPr>
        <w:pStyle w:val="2"/>
      </w:pPr>
      <w:r>
        <w:t>Treatment certificate – Methyl bromide fumigation</w:t>
      </w:r>
    </w:p>
    <w:tbl>
      <w:tblPr>
        <w:tblStyle w:val="12"/>
        <w:tblW w:w="1020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7904A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510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</w:tcPr>
          <w:p w14:paraId="0B631912">
            <w:pPr>
              <w:rPr>
                <w:b/>
                <w:bCs/>
              </w:rPr>
            </w:pPr>
            <w:bookmarkStart w:id="0" w:name="_Section_A:_General"/>
            <w:bookmarkEnd w:id="0"/>
            <w:r>
              <w:rPr>
                <w:b/>
                <w:bCs/>
              </w:rPr>
              <w:t>Certificate number: {Nomer Sertifikat}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</w:tcPr>
          <w:p w14:paraId="4657AC1D">
            <w:pPr>
              <w:rPr>
                <w:b/>
                <w:bCs/>
              </w:rPr>
            </w:pPr>
            <w:r>
              <w:rPr>
                <w:b/>
                <w:bCs/>
              </w:rPr>
              <w:t>Treatment provider ID number {Treatment Number}</w:t>
            </w:r>
          </w:p>
          <w:p w14:paraId="73C5741E">
            <w:pPr>
              <w:rPr>
                <w:color w:val="AFABAB" w:themeColor="background2" w:themeShade="BF"/>
              </w:rPr>
            </w:pPr>
          </w:p>
        </w:tc>
      </w:tr>
    </w:tbl>
    <w:p w14:paraId="35D502AE">
      <w:pPr>
        <w:pStyle w:val="3"/>
        <w:rPr>
          <w:sz w:val="24"/>
          <w:szCs w:val="24"/>
        </w:rPr>
      </w:pPr>
      <w:r>
        <w:rPr>
          <w:sz w:val="24"/>
          <w:szCs w:val="24"/>
        </w:rPr>
        <w:t>Consignment details</w:t>
      </w:r>
    </w:p>
    <w:tbl>
      <w:tblPr>
        <w:tblStyle w:val="50"/>
        <w:tblpPr w:leftFromText="180" w:rightFromText="180" w:vertAnchor="text" w:horzAnchor="margin" w:tblpY="-7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8"/>
        <w:gridCol w:w="2549"/>
        <w:gridCol w:w="2548"/>
        <w:gridCol w:w="2549"/>
      </w:tblGrid>
      <w:tr w14:paraId="4F23DDA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48" w:type="dxa"/>
          </w:tcPr>
          <w:p w14:paraId="4C4CCA4A">
            <w:pPr>
              <w:pStyle w:val="59"/>
              <w:framePr w:hSpace="0" w:wrap="auto" w:vAnchor="margin" w:hAnchor="text" w:yAlign="inline"/>
              <w:jc w:val="right"/>
            </w:pPr>
            <w:r>
              <w:t>Consignment link (container numbers if applicable)</w:t>
            </w:r>
          </w:p>
        </w:tc>
        <w:tc>
          <w:tcPr>
            <w:tcW w:w="7646" w:type="dxa"/>
            <w:gridSpan w:val="3"/>
          </w:tcPr>
          <w:p w14:paraId="38F94DA1">
            <w:pPr>
              <w:pStyle w:val="59"/>
              <w:framePr w:hSpace="0" w:wrap="auto" w:vAnchor="margin" w:hAnchor="text" w:yAlign="inline"/>
              <w:jc w:val="left"/>
            </w:pPr>
            <w:r>
              <w:t>{Consigment Link}</w:t>
            </w:r>
          </w:p>
        </w:tc>
      </w:tr>
      <w:tr w14:paraId="25FA87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48" w:type="dxa"/>
          </w:tcPr>
          <w:p w14:paraId="66772F7C">
            <w:pPr>
              <w:pStyle w:val="59"/>
              <w:framePr w:hSpace="0" w:wrap="auto" w:vAnchor="margin" w:hAnchor="text" w:yAlign="inline"/>
              <w:jc w:val="right"/>
            </w:pPr>
            <w:r>
              <w:t>Seal numbers</w:t>
            </w:r>
          </w:p>
        </w:tc>
        <w:tc>
          <w:tcPr>
            <w:tcW w:w="7646" w:type="dxa"/>
            <w:gridSpan w:val="3"/>
          </w:tcPr>
          <w:p w14:paraId="05659B11">
            <w:pPr>
              <w:pStyle w:val="59"/>
              <w:framePr w:hSpace="0" w:wrap="auto" w:vAnchor="margin" w:hAnchor="text" w:yAlign="inline"/>
              <w:jc w:val="left"/>
            </w:pPr>
            <w:r>
              <w:t>{seal number}</w:t>
            </w:r>
          </w:p>
        </w:tc>
      </w:tr>
      <w:tr w14:paraId="3D1011A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2548" w:type="dxa"/>
          </w:tcPr>
          <w:p w14:paraId="2DFBF490">
            <w:pPr>
              <w:pStyle w:val="59"/>
              <w:framePr w:hSpace="0" w:wrap="auto" w:vAnchor="margin" w:hAnchor="text" w:yAlign="inline"/>
              <w:jc w:val="right"/>
            </w:pPr>
            <w:r>
              <w:t>Client name</w:t>
            </w:r>
          </w:p>
        </w:tc>
        <w:tc>
          <w:tcPr>
            <w:tcW w:w="7646" w:type="dxa"/>
            <w:gridSpan w:val="3"/>
          </w:tcPr>
          <w:p w14:paraId="35E2136D">
            <w:pPr>
              <w:pStyle w:val="59"/>
              <w:framePr w:hSpace="0" w:wrap="auto" w:vAnchor="margin" w:hAnchor="text" w:yAlign="inline"/>
              <w:jc w:val="left"/>
            </w:pPr>
            <w:r>
              <w:t>{client_ name}</w:t>
            </w:r>
          </w:p>
        </w:tc>
      </w:tr>
      <w:tr w14:paraId="04411E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48" w:type="dxa"/>
          </w:tcPr>
          <w:p w14:paraId="2C81A0A3">
            <w:pPr>
              <w:pStyle w:val="59"/>
              <w:framePr w:hSpace="0" w:wrap="auto" w:vAnchor="margin" w:hAnchor="text" w:yAlign="inline"/>
              <w:jc w:val="right"/>
            </w:pPr>
            <w:r>
              <w:t>Client Address</w:t>
            </w:r>
          </w:p>
        </w:tc>
        <w:tc>
          <w:tcPr>
            <w:tcW w:w="7646" w:type="dxa"/>
            <w:gridSpan w:val="3"/>
          </w:tcPr>
          <w:p w14:paraId="03FC61D0">
            <w:pPr>
              <w:pStyle w:val="59"/>
              <w:framePr w:hSpace="0" w:wrap="auto" w:vAnchor="margin" w:hAnchor="text" w:yAlign="inline"/>
              <w:jc w:val="left"/>
            </w:pPr>
            <w:r>
              <w:t>{client address}</w:t>
            </w:r>
          </w:p>
        </w:tc>
      </w:tr>
      <w:tr w14:paraId="57A02F4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48" w:type="dxa"/>
          </w:tcPr>
          <w:p w14:paraId="5147D885">
            <w:pPr>
              <w:pStyle w:val="59"/>
              <w:framePr w:hSpace="0" w:wrap="auto" w:vAnchor="margin" w:hAnchor="text" w:yAlign="inline"/>
              <w:jc w:val="right"/>
            </w:pPr>
            <w:r>
              <w:t>Commodity description</w:t>
            </w:r>
          </w:p>
        </w:tc>
        <w:tc>
          <w:tcPr>
            <w:tcW w:w="7646" w:type="dxa"/>
            <w:gridSpan w:val="3"/>
          </w:tcPr>
          <w:p w14:paraId="4C4A40AE">
            <w:pPr>
              <w:pStyle w:val="59"/>
              <w:framePr w:hSpace="0" w:wrap="auto" w:vAnchor="margin" w:hAnchor="text" w:yAlign="inline"/>
              <w:jc w:val="left"/>
            </w:pPr>
            <w:r>
              <w:t>{commodity description}</w:t>
            </w:r>
          </w:p>
        </w:tc>
      </w:tr>
      <w:tr w14:paraId="5028AAF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48" w:type="dxa"/>
          </w:tcPr>
          <w:p w14:paraId="37435984">
            <w:pPr>
              <w:pStyle w:val="59"/>
              <w:framePr w:hSpace="0" w:wrap="auto" w:vAnchor="margin" w:hAnchor="text" w:yAlign="inline"/>
              <w:jc w:val="right"/>
            </w:pPr>
            <w:r>
              <w:t>Commodity country of origin</w:t>
            </w:r>
          </w:p>
        </w:tc>
        <w:tc>
          <w:tcPr>
            <w:tcW w:w="2549" w:type="dxa"/>
          </w:tcPr>
          <w:p w14:paraId="5296ADCB">
            <w:pPr>
              <w:pStyle w:val="59"/>
              <w:framePr w:hSpace="0" w:wrap="auto" w:vAnchor="margin" w:hAnchor="text" w:yAlign="inline"/>
              <w:jc w:val="left"/>
            </w:pPr>
            <w:r>
              <w:t>{commodity country of origin}</w:t>
            </w:r>
          </w:p>
        </w:tc>
        <w:tc>
          <w:tcPr>
            <w:tcW w:w="2548" w:type="dxa"/>
          </w:tcPr>
          <w:p w14:paraId="79963656">
            <w:pPr>
              <w:pStyle w:val="59"/>
              <w:framePr w:hSpace="0" w:wrap="auto" w:vAnchor="margin" w:hAnchor="text" w:yAlign="inline"/>
              <w:jc w:val="right"/>
            </w:pPr>
            <w:r>
              <w:t>Commodity quantity</w:t>
            </w:r>
          </w:p>
        </w:tc>
        <w:tc>
          <w:tcPr>
            <w:tcW w:w="2549" w:type="dxa"/>
          </w:tcPr>
          <w:p w14:paraId="2DCDEDCD">
            <w:pPr>
              <w:pStyle w:val="59"/>
              <w:framePr w:hSpace="0" w:wrap="auto" w:vAnchor="margin" w:hAnchor="text" w:yAlign="inline"/>
              <w:jc w:val="left"/>
            </w:pPr>
            <w:r>
              <w:t>{commodity quantity}</w:t>
            </w:r>
          </w:p>
        </w:tc>
      </w:tr>
      <w:tr w14:paraId="0F4183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548" w:type="dxa"/>
            <w:tcBorders>
              <w:bottom w:val="double" w:color="auto" w:sz="4" w:space="0"/>
            </w:tcBorders>
          </w:tcPr>
          <w:p w14:paraId="43328E62">
            <w:pPr>
              <w:pStyle w:val="59"/>
              <w:framePr w:hSpace="0" w:wrap="auto" w:vAnchor="margin" w:hAnchor="text" w:yAlign="inline"/>
              <w:jc w:val="right"/>
            </w:pPr>
            <w:r>
              <w:t>Port of loading</w:t>
            </w:r>
          </w:p>
        </w:tc>
        <w:tc>
          <w:tcPr>
            <w:tcW w:w="2549" w:type="dxa"/>
            <w:tcBorders>
              <w:bottom w:val="double" w:color="auto" w:sz="4" w:space="0"/>
            </w:tcBorders>
          </w:tcPr>
          <w:p w14:paraId="6185C2ED">
            <w:pPr>
              <w:pStyle w:val="59"/>
              <w:framePr w:hSpace="0" w:wrap="auto" w:vAnchor="margin" w:hAnchor="text" w:yAlign="inline"/>
              <w:jc w:val="left"/>
            </w:pPr>
            <w:r>
              <w:t>{port of loading}</w:t>
            </w:r>
          </w:p>
        </w:tc>
        <w:tc>
          <w:tcPr>
            <w:tcW w:w="2548" w:type="dxa"/>
            <w:tcBorders>
              <w:bottom w:val="double" w:color="auto" w:sz="4" w:space="0"/>
            </w:tcBorders>
          </w:tcPr>
          <w:p w14:paraId="6393ED54">
            <w:pPr>
              <w:pStyle w:val="59"/>
              <w:framePr w:hSpace="0" w:wrap="auto" w:vAnchor="margin" w:hAnchor="text" w:yAlign="inline"/>
              <w:jc w:val="right"/>
            </w:pPr>
            <w:r>
              <w:rPr>
                <w:bCs/>
              </w:rPr>
              <w:t>Destination country</w:t>
            </w:r>
          </w:p>
        </w:tc>
        <w:tc>
          <w:tcPr>
            <w:tcW w:w="2549" w:type="dxa"/>
            <w:tcBorders>
              <w:bottom w:val="double" w:color="auto" w:sz="4" w:space="0"/>
            </w:tcBorders>
          </w:tcPr>
          <w:p w14:paraId="058D0D3D">
            <w:pPr>
              <w:pStyle w:val="59"/>
              <w:framePr w:hSpace="0" w:wrap="auto" w:vAnchor="margin" w:hAnchor="text" w:yAlign="inline"/>
              <w:jc w:val="left"/>
            </w:pPr>
            <w:r>
              <w:t>{destination country}</w:t>
            </w:r>
          </w:p>
        </w:tc>
      </w:tr>
    </w:tbl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699"/>
        <w:gridCol w:w="1699"/>
        <w:gridCol w:w="1699"/>
        <w:gridCol w:w="1699"/>
        <w:gridCol w:w="1699"/>
      </w:tblGrid>
      <w:tr w14:paraId="242BA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5097" w:type="dxa"/>
            <w:gridSpan w:val="3"/>
            <w:tcBorders>
              <w:top w:val="nil"/>
              <w:left w:val="nil"/>
              <w:right w:val="double" w:color="auto" w:sz="4" w:space="0"/>
            </w:tcBorders>
          </w:tcPr>
          <w:p w14:paraId="7B0F84BC">
            <w:pPr>
              <w:pStyle w:val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Target of fumigation (pick all that apply)</w:t>
            </w:r>
          </w:p>
        </w:tc>
        <w:tc>
          <w:tcPr>
            <w:tcW w:w="5097" w:type="dxa"/>
            <w:gridSpan w:val="3"/>
            <w:tcBorders>
              <w:top w:val="nil"/>
              <w:left w:val="double" w:color="auto" w:sz="4" w:space="0"/>
              <w:right w:val="nil"/>
            </w:tcBorders>
          </w:tcPr>
          <w:p w14:paraId="1D64194F">
            <w:pPr>
              <w:pStyle w:val="3"/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  <w:t>Enclosure type (pick one)</w:t>
            </w:r>
          </w:p>
        </w:tc>
      </w:tr>
      <w:tr w14:paraId="68206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9" w:type="dxa"/>
            <w:tcBorders>
              <w:left w:val="nil"/>
            </w:tcBorders>
          </w:tcPr>
          <w:p w14:paraId="1203F3EB">
            <w:pPr>
              <w:tabs>
                <w:tab w:val="left" w:pos="426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{tgcom} Commodity</w:t>
            </w:r>
          </w:p>
        </w:tc>
        <w:tc>
          <w:tcPr>
            <w:tcW w:w="1699" w:type="dxa"/>
          </w:tcPr>
          <w:p w14:paraId="1C656F78">
            <w:pPr>
              <w:tabs>
                <w:tab w:val="left" w:pos="426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{tgcon} Container</w:t>
            </w:r>
          </w:p>
        </w:tc>
        <w:tc>
          <w:tcPr>
            <w:tcW w:w="1699" w:type="dxa"/>
            <w:tcBorders>
              <w:right w:val="double" w:color="auto" w:sz="4" w:space="0"/>
            </w:tcBorders>
          </w:tcPr>
          <w:p w14:paraId="3F21E3FA">
            <w:pPr>
              <w:tabs>
                <w:tab w:val="left" w:pos="426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{tgp} Packaging</w:t>
            </w:r>
          </w:p>
        </w:tc>
        <w:tc>
          <w:tcPr>
            <w:tcW w:w="1699" w:type="dxa"/>
            <w:tcBorders>
              <w:left w:val="double" w:color="auto" w:sz="4" w:space="0"/>
            </w:tcBorders>
          </w:tcPr>
          <w:p w14:paraId="6131F8DD">
            <w:pPr>
              <w:tabs>
                <w:tab w:val="left" w:pos="426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337769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sz w:val="18"/>
                  <w:szCs w:val="18"/>
                </w:rPr>
              </w:sdtEndPr>
              <w:sdtContent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 xml:space="preserve"> Sheeted enclosure</w:t>
            </w:r>
          </w:p>
        </w:tc>
        <w:tc>
          <w:tcPr>
            <w:tcW w:w="1699" w:type="dxa"/>
          </w:tcPr>
          <w:p w14:paraId="22F58079">
            <w:pPr>
              <w:tabs>
                <w:tab w:val="left" w:pos="426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687445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sz w:val="18"/>
                  <w:szCs w:val="18"/>
                </w:rPr>
              </w:sdtEndPr>
              <w:sdtContent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 xml:space="preserve"> Fumigation chamber</w:t>
            </w:r>
          </w:p>
        </w:tc>
        <w:tc>
          <w:tcPr>
            <w:tcW w:w="1699" w:type="dxa"/>
            <w:tcBorders>
              <w:right w:val="nil"/>
            </w:tcBorders>
          </w:tcPr>
          <w:p w14:paraId="1233CBDC">
            <w:pPr>
              <w:tabs>
                <w:tab w:val="left" w:pos="426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35618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sz w:val="18"/>
                  <w:szCs w:val="18"/>
                </w:rPr>
              </w:sdtEndPr>
              <w:sdtContent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 xml:space="preserve"> Un-sheeted container</w:t>
            </w:r>
          </w:p>
        </w:tc>
      </w:tr>
      <w:tr w14:paraId="4E2D1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7" w:type="dxa"/>
            <w:gridSpan w:val="3"/>
            <w:tcBorders>
              <w:left w:val="nil"/>
              <w:bottom w:val="double" w:color="auto" w:sz="4" w:space="0"/>
              <w:right w:val="double" w:color="auto" w:sz="4" w:space="0"/>
            </w:tcBorders>
          </w:tcPr>
          <w:p w14:paraId="70840355">
            <w:pPr>
              <w:tabs>
                <w:tab w:val="left" w:pos="426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948270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sz w:val="18"/>
                  <w:szCs w:val="18"/>
                </w:rPr>
              </w:sdtEndPr>
              <w:sdtContent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 xml:space="preserve"> Other (provide details) </w:t>
            </w:r>
            <w:r>
              <w:rPr>
                <w:bCs/>
                <w:sz w:val="18"/>
                <w:u w:val="single"/>
              </w:rPr>
              <w:tab/>
            </w:r>
            <w:r>
              <w:rPr>
                <w:bCs/>
                <w:sz w:val="18"/>
                <w:u w:val="single"/>
              </w:rPr>
              <w:tab/>
            </w:r>
            <w:r>
              <w:rPr>
                <w:bCs/>
                <w:sz w:val="18"/>
                <w:u w:val="single"/>
              </w:rPr>
              <w:tab/>
            </w:r>
            <w:r>
              <w:rPr>
                <w:bCs/>
                <w:sz w:val="18"/>
                <w:u w:val="single"/>
              </w:rPr>
              <w:tab/>
            </w:r>
          </w:p>
        </w:tc>
        <w:tc>
          <w:tcPr>
            <w:tcW w:w="5097" w:type="dxa"/>
            <w:gridSpan w:val="3"/>
            <w:tcBorders>
              <w:left w:val="double" w:color="auto" w:sz="4" w:space="0"/>
              <w:bottom w:val="double" w:color="auto" w:sz="4" w:space="0"/>
              <w:right w:val="nil"/>
            </w:tcBorders>
          </w:tcPr>
          <w:p w14:paraId="1380C5B3">
            <w:pPr>
              <w:tabs>
                <w:tab w:val="left" w:pos="426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995482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sz w:val="18"/>
                  <w:szCs w:val="18"/>
                </w:rPr>
              </w:sdtEndPr>
              <w:sdtContent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 xml:space="preserve"> Other (provide details)</w:t>
            </w:r>
            <w:r>
              <w:rPr>
                <w:bCs/>
                <w:sz w:val="18"/>
                <w:u w:val="single"/>
              </w:rPr>
              <w:t xml:space="preserve"> </w:t>
            </w:r>
            <w:r>
              <w:rPr>
                <w:bCs/>
                <w:sz w:val="18"/>
                <w:u w:val="single"/>
              </w:rPr>
              <w:tab/>
            </w:r>
            <w:r>
              <w:rPr>
                <w:bCs/>
                <w:sz w:val="18"/>
                <w:u w:val="single"/>
              </w:rPr>
              <w:tab/>
            </w:r>
            <w:r>
              <w:rPr>
                <w:bCs/>
                <w:sz w:val="18"/>
                <w:u w:val="single"/>
              </w:rPr>
              <w:tab/>
            </w:r>
            <w:r>
              <w:rPr>
                <w:bCs/>
                <w:sz w:val="18"/>
                <w:u w:val="single"/>
              </w:rPr>
              <w:tab/>
            </w:r>
          </w:p>
        </w:tc>
      </w:tr>
    </w:tbl>
    <w:p w14:paraId="47D49DFC">
      <w:pPr>
        <w:pStyle w:val="3"/>
        <w:rPr>
          <w:sz w:val="24"/>
          <w:szCs w:val="24"/>
        </w:rPr>
      </w:pPr>
      <w:r>
        <w:rPr>
          <w:sz w:val="24"/>
          <w:szCs w:val="24"/>
        </w:rPr>
        <w:t>Treatment schedule (prescribed/specified treatment schedule)</w:t>
      </w:r>
    </w:p>
    <w:tbl>
      <w:tblPr>
        <w:tblStyle w:val="30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1700"/>
        <w:gridCol w:w="1701"/>
      </w:tblGrid>
      <w:tr w14:paraId="002B5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left w:val="nil"/>
              <w:right w:val="nil"/>
            </w:tcBorders>
            <w:shd w:val="clear" w:color="auto" w:fill="E7E6E6" w:themeFill="background2"/>
          </w:tcPr>
          <w:p w14:paraId="2B5F758E">
            <w:pPr>
              <w:pStyle w:val="61"/>
              <w:framePr w:hSpace="0" w:wrap="auto" w:vAnchor="margin" w:hAnchor="text" w:yAlign="inline"/>
            </w:pPr>
            <w:r>
              <w:t>Dose rate</w:t>
            </w:r>
          </w:p>
        </w:tc>
        <w:tc>
          <w:tcPr>
            <w:tcW w:w="1700" w:type="dxa"/>
            <w:tcBorders>
              <w:left w:val="nil"/>
              <w:right w:val="single" w:color="auto" w:sz="4" w:space="0"/>
            </w:tcBorders>
            <w:shd w:val="clear" w:color="auto" w:fill="E7E6E6" w:themeFill="background2"/>
          </w:tcPr>
          <w:p w14:paraId="528F95CD">
            <w:pPr>
              <w:pStyle w:val="61"/>
              <w:framePr w:hSpace="0" w:wrap="auto" w:vAnchor="margin" w:hAnchor="text" w:yAlign="inline"/>
              <w:jc w:val="right"/>
            </w:pPr>
            <w:r>
              <w:t>{dose}(g/m3)</w:t>
            </w:r>
          </w:p>
        </w:tc>
        <w:tc>
          <w:tcPr>
            <w:tcW w:w="1700" w:type="dxa"/>
            <w:tcBorders>
              <w:left w:val="single" w:color="auto" w:sz="4" w:space="0"/>
              <w:right w:val="nil"/>
            </w:tcBorders>
            <w:shd w:val="clear" w:color="auto" w:fill="E7E6E6" w:themeFill="background2"/>
          </w:tcPr>
          <w:p w14:paraId="6972C4D8">
            <w:pPr>
              <w:pStyle w:val="61"/>
              <w:framePr w:hSpace="0" w:wrap="auto" w:vAnchor="margin" w:hAnchor="text" w:yAlign="inline"/>
            </w:pPr>
            <w:r>
              <w:t>Exposure period</w:t>
            </w:r>
          </w:p>
        </w:tc>
        <w:tc>
          <w:tcPr>
            <w:tcW w:w="1700" w:type="dxa"/>
            <w:tcBorders>
              <w:left w:val="nil"/>
            </w:tcBorders>
            <w:shd w:val="clear" w:color="auto" w:fill="E7E6E6" w:themeFill="background2"/>
          </w:tcPr>
          <w:p w14:paraId="72F67778">
            <w:pPr>
              <w:pStyle w:val="61"/>
              <w:framePr w:hSpace="0" w:wrap="auto" w:vAnchor="margin" w:hAnchor="text" w:yAlign="inline"/>
              <w:jc w:val="right"/>
            </w:pPr>
            <w:r>
              <w:t>{period}(hours)</w:t>
            </w:r>
          </w:p>
        </w:tc>
        <w:tc>
          <w:tcPr>
            <w:tcW w:w="1700" w:type="dxa"/>
            <w:tcBorders>
              <w:right w:val="nil"/>
            </w:tcBorders>
            <w:shd w:val="clear" w:color="auto" w:fill="E7E6E6" w:themeFill="background2"/>
          </w:tcPr>
          <w:p w14:paraId="74523119">
            <w:pPr>
              <w:pStyle w:val="61"/>
              <w:framePr w:hSpace="0" w:wrap="auto" w:vAnchor="margin" w:hAnchor="text" w:yAlign="inline"/>
            </w:pPr>
            <w:r>
              <w:rPr>
                <w:bCs/>
              </w:rPr>
              <w:t>Temperature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E7E6E6" w:themeFill="background2"/>
          </w:tcPr>
          <w:p w14:paraId="10328BB0">
            <w:pPr>
              <w:pStyle w:val="61"/>
              <w:framePr w:hSpace="0" w:wrap="auto" w:vAnchor="margin" w:hAnchor="text" w:yAlign="inline"/>
              <w:jc w:val="right"/>
            </w:pPr>
            <w:r>
              <w:rPr>
                <w:bCs/>
              </w:rPr>
              <w:t>{temperature}(</w:t>
            </w:r>
            <w:r>
              <w:rPr>
                <w:rFonts w:cs="Calibri"/>
                <w:bCs/>
              </w:rPr>
              <w:t>˚</w:t>
            </w:r>
            <w:r>
              <w:rPr>
                <w:bCs/>
              </w:rPr>
              <w:t>C)</w:t>
            </w:r>
          </w:p>
        </w:tc>
      </w:tr>
    </w:tbl>
    <w:p w14:paraId="6BEAEA13">
      <w:pPr>
        <w:pStyle w:val="3"/>
        <w:rPr>
          <w:sz w:val="24"/>
          <w:szCs w:val="18"/>
        </w:rPr>
      </w:pPr>
      <w:r>
        <w:rPr>
          <w:sz w:val="24"/>
          <w:szCs w:val="24"/>
        </w:rPr>
        <w:t>Fumigation details (treatment applied)</w:t>
      </w:r>
    </w:p>
    <w:tbl>
      <w:tblPr>
        <w:tblStyle w:val="30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1768"/>
        <w:gridCol w:w="1768"/>
        <w:gridCol w:w="1768"/>
        <w:gridCol w:w="1769"/>
        <w:gridCol w:w="1558"/>
      </w:tblGrid>
      <w:tr w14:paraId="63231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570" w:type="dxa"/>
            <w:tcBorders>
              <w:left w:val="nil"/>
              <w:right w:val="nil"/>
            </w:tcBorders>
            <w:shd w:val="clear" w:color="auto" w:fill="E7E6E6" w:themeFill="background2"/>
          </w:tcPr>
          <w:p w14:paraId="29799932">
            <w:pPr>
              <w:pStyle w:val="61"/>
              <w:framePr w:hSpace="0" w:wrap="auto" w:vAnchor="margin" w:hAnchor="text" w:yAlign="inline"/>
            </w:pPr>
            <w:r>
              <w:t>Applied dose</w:t>
            </w:r>
          </w:p>
        </w:tc>
        <w:tc>
          <w:tcPr>
            <w:tcW w:w="1768" w:type="dxa"/>
            <w:tcBorders>
              <w:left w:val="nil"/>
              <w:right w:val="single" w:color="auto" w:sz="4" w:space="0"/>
            </w:tcBorders>
            <w:shd w:val="clear" w:color="auto" w:fill="E7E6E6" w:themeFill="background2"/>
          </w:tcPr>
          <w:p w14:paraId="38F6DF4B">
            <w:pPr>
              <w:pStyle w:val="61"/>
              <w:framePr w:hSpace="0" w:wrap="auto" w:vAnchor="margin" w:hAnchor="text" w:yAlign="inline"/>
              <w:jc w:val="right"/>
            </w:pPr>
            <w:r>
              <w:t>{applied dose}(g/m3)</w:t>
            </w:r>
          </w:p>
        </w:tc>
        <w:tc>
          <w:tcPr>
            <w:tcW w:w="1768" w:type="dxa"/>
            <w:tcBorders>
              <w:left w:val="single" w:color="auto" w:sz="4" w:space="0"/>
              <w:right w:val="nil"/>
            </w:tcBorders>
            <w:shd w:val="clear" w:color="auto" w:fill="E7E6E6" w:themeFill="background2"/>
          </w:tcPr>
          <w:p w14:paraId="71E108B3">
            <w:pPr>
              <w:pStyle w:val="61"/>
              <w:framePr w:hSpace="0" w:wrap="auto" w:vAnchor="margin" w:hAnchor="text" w:yAlign="inline"/>
            </w:pPr>
            <w:r>
              <w:t>Exposure period</w:t>
            </w:r>
          </w:p>
        </w:tc>
        <w:tc>
          <w:tcPr>
            <w:tcW w:w="1768" w:type="dxa"/>
            <w:tcBorders>
              <w:left w:val="nil"/>
            </w:tcBorders>
            <w:shd w:val="clear" w:color="auto" w:fill="E7E6E6" w:themeFill="background2"/>
          </w:tcPr>
          <w:p w14:paraId="6117ADAA">
            <w:pPr>
              <w:pStyle w:val="61"/>
              <w:framePr w:hSpace="0" w:wrap="auto" w:vAnchor="margin" w:hAnchor="text" w:yAlign="inline"/>
              <w:jc w:val="right"/>
            </w:pPr>
            <w:r>
              <w:t>{period2}(hours)</w:t>
            </w:r>
          </w:p>
        </w:tc>
        <w:tc>
          <w:tcPr>
            <w:tcW w:w="1769" w:type="dxa"/>
            <w:tcBorders>
              <w:right w:val="nil"/>
            </w:tcBorders>
            <w:shd w:val="clear" w:color="auto" w:fill="E7E6E6" w:themeFill="background2"/>
          </w:tcPr>
          <w:p w14:paraId="646E4FA9">
            <w:pPr>
              <w:pStyle w:val="61"/>
              <w:framePr w:hSpace="0" w:wrap="auto" w:vAnchor="margin" w:hAnchor="text" w:yAlign="inline"/>
            </w:pPr>
            <w:r>
              <w:rPr>
                <w:bCs/>
              </w:rPr>
              <w:t>Temperature</w:t>
            </w:r>
          </w:p>
        </w:tc>
        <w:tc>
          <w:tcPr>
            <w:tcW w:w="1558" w:type="dxa"/>
            <w:tcBorders>
              <w:left w:val="nil"/>
              <w:right w:val="nil"/>
            </w:tcBorders>
            <w:shd w:val="clear" w:color="auto" w:fill="E7E6E6" w:themeFill="background2"/>
          </w:tcPr>
          <w:p w14:paraId="76F2FEBA">
            <w:pPr>
              <w:pStyle w:val="61"/>
              <w:framePr w:hSpace="0" w:wrap="auto" w:vAnchor="margin" w:hAnchor="text" w:yAlign="inline"/>
              <w:jc w:val="right"/>
            </w:pPr>
            <w:r>
              <w:rPr>
                <w:bCs/>
              </w:rPr>
              <w:t>{temprature2}(</w:t>
            </w:r>
            <w:r>
              <w:rPr>
                <w:rFonts w:cs="Calibri"/>
                <w:bCs/>
              </w:rPr>
              <w:t>˚</w:t>
            </w:r>
            <w:r>
              <w:rPr>
                <w:bCs/>
              </w:rPr>
              <w:t>C)</w:t>
            </w:r>
          </w:p>
        </w:tc>
      </w:tr>
    </w:tbl>
    <w:tbl>
      <w:tblPr>
        <w:tblStyle w:val="30"/>
        <w:tblpPr w:leftFromText="180" w:rightFromText="180" w:vertAnchor="text" w:horzAnchor="margin" w:tblpY="30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2550"/>
        <w:gridCol w:w="2551"/>
      </w:tblGrid>
      <w:tr w14:paraId="1BAE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5100" w:type="dxa"/>
            <w:vMerge w:val="restart"/>
            <w:tcBorders>
              <w:left w:val="nil"/>
            </w:tcBorders>
          </w:tcPr>
          <w:p w14:paraId="4AADB613">
            <w:pPr>
              <w:pStyle w:val="59"/>
              <w:framePr w:hSpace="0" w:wrap="auto" w:vAnchor="margin" w:hAnchor="text" w:yAlign="inline"/>
              <w:jc w:val="right"/>
            </w:pPr>
            <w:r>
              <w:t>Place of fumigation (Full address)</w:t>
            </w:r>
          </w:p>
          <w:p w14:paraId="3825CF94">
            <w:pPr>
              <w:pStyle w:val="59"/>
              <w:framePr w:hSpace="0" w:wrap="auto" w:vAnchor="margin" w:hAnchor="text" w:yAlign="inline"/>
              <w:jc w:val="right"/>
            </w:pPr>
            <w:r>
              <w:t>{place of fumigation}</w:t>
            </w:r>
          </w:p>
        </w:tc>
        <w:tc>
          <w:tcPr>
            <w:tcW w:w="5101" w:type="dxa"/>
            <w:gridSpan w:val="2"/>
            <w:tcBorders>
              <w:right w:val="nil"/>
            </w:tcBorders>
          </w:tcPr>
          <w:p w14:paraId="38A269B0">
            <w:pPr>
              <w:pStyle w:val="59"/>
              <w:framePr w:hSpace="0" w:wrap="auto" w:vAnchor="margin" w:hAnchor="text" w:yAlign="inline"/>
              <w:rPr>
                <w:b/>
                <w:bCs/>
              </w:rPr>
            </w:pPr>
            <w:r>
              <w:t>Street address {Alamat}</w:t>
            </w:r>
          </w:p>
          <w:p w14:paraId="1D994313">
            <w:pPr>
              <w:pStyle w:val="59"/>
              <w:framePr w:hSpace="0" w:wrap="auto" w:vAnchor="margin" w:hAnchor="text" w:yAlign="inline"/>
            </w:pPr>
          </w:p>
        </w:tc>
      </w:tr>
      <w:tr w14:paraId="5A39B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100" w:type="dxa"/>
            <w:vMerge w:val="continue"/>
            <w:tcBorders>
              <w:left w:val="nil"/>
            </w:tcBorders>
          </w:tcPr>
          <w:p w14:paraId="4B54C29E">
            <w:pPr>
              <w:pStyle w:val="59"/>
              <w:framePr w:hSpace="0" w:wrap="auto" w:vAnchor="margin" w:hAnchor="text" w:yAlign="inline"/>
              <w:jc w:val="right"/>
            </w:pPr>
          </w:p>
        </w:tc>
        <w:tc>
          <w:tcPr>
            <w:tcW w:w="5101" w:type="dxa"/>
            <w:gridSpan w:val="2"/>
            <w:tcBorders>
              <w:right w:val="nil"/>
            </w:tcBorders>
          </w:tcPr>
          <w:p w14:paraId="0DBB019E">
            <w:pPr>
              <w:pStyle w:val="59"/>
              <w:framePr w:hSpace="0" w:wrap="auto" w:vAnchor="margin" w:hAnchor="text" w:yAlign="inline"/>
              <w:rPr>
                <w:b/>
                <w:bCs/>
              </w:rPr>
            </w:pPr>
            <w:r>
              <w:t xml:space="preserve">Suburb/town/city </w:t>
            </w:r>
            <w:r>
              <w:rPr>
                <w:b/>
                <w:bCs/>
              </w:rPr>
              <w:t>SURABAYA</w:t>
            </w:r>
          </w:p>
        </w:tc>
      </w:tr>
      <w:tr w14:paraId="32C41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5100" w:type="dxa"/>
            <w:vMerge w:val="continue"/>
            <w:tcBorders>
              <w:left w:val="nil"/>
            </w:tcBorders>
          </w:tcPr>
          <w:p w14:paraId="7275A038">
            <w:pPr>
              <w:pStyle w:val="59"/>
              <w:framePr w:hSpace="0" w:wrap="auto" w:vAnchor="margin" w:hAnchor="text" w:yAlign="inline"/>
              <w:jc w:val="right"/>
            </w:pPr>
          </w:p>
        </w:tc>
        <w:tc>
          <w:tcPr>
            <w:tcW w:w="2550" w:type="dxa"/>
            <w:tcBorders>
              <w:right w:val="nil"/>
            </w:tcBorders>
          </w:tcPr>
          <w:p w14:paraId="23378A86">
            <w:pPr>
              <w:pStyle w:val="59"/>
              <w:framePr w:hSpace="0" w:wrap="auto" w:vAnchor="margin" w:hAnchor="text" w:yAlign="inline"/>
              <w:rPr>
                <w:b/>
                <w:bCs/>
              </w:rPr>
            </w:pPr>
            <w:r>
              <w:t xml:space="preserve">Country </w:t>
            </w:r>
            <w:r>
              <w:rPr>
                <w:b/>
                <w:bCs/>
              </w:rPr>
              <w:t>INDONESIA</w:t>
            </w:r>
          </w:p>
        </w:tc>
        <w:tc>
          <w:tcPr>
            <w:tcW w:w="2551" w:type="dxa"/>
            <w:tcBorders>
              <w:right w:val="nil"/>
            </w:tcBorders>
          </w:tcPr>
          <w:p w14:paraId="25907ACF">
            <w:pPr>
              <w:pStyle w:val="59"/>
              <w:framePr w:hSpace="0" w:wrap="auto" w:vAnchor="margin" w:hAnchor="text" w:yAlign="inline"/>
            </w:pPr>
            <w:r>
              <w:t>Postcode</w:t>
            </w:r>
          </w:p>
        </w:tc>
      </w:tr>
      <w:tr w14:paraId="26B11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100" w:type="dxa"/>
            <w:tcBorders>
              <w:left w:val="nil"/>
            </w:tcBorders>
          </w:tcPr>
          <w:p w14:paraId="3E6D17CD">
            <w:pPr>
              <w:pStyle w:val="59"/>
              <w:framePr w:hSpace="0" w:wrap="auto" w:vAnchor="margin" w:hAnchor="text" w:yAlign="inline"/>
              <w:jc w:val="right"/>
            </w:pPr>
            <w:r>
              <w:t>Date and time fumigation commenced</w:t>
            </w:r>
          </w:p>
        </w:tc>
        <w:tc>
          <w:tcPr>
            <w:tcW w:w="5101" w:type="dxa"/>
            <w:gridSpan w:val="2"/>
            <w:tcBorders>
              <w:right w:val="nil"/>
            </w:tcBorders>
          </w:tcPr>
          <w:p w14:paraId="7A36E30B">
            <w:pPr>
              <w:pStyle w:val="59"/>
              <w:framePr w:hSpace="0" w:wrap="auto" w:vAnchor="margin" w:hAnchor="text" w:yAlign="inline"/>
              <w:jc w:val="right"/>
              <w:rPr>
                <w:bCs/>
              </w:rPr>
            </w:pPr>
            <w:r>
              <w:rPr>
                <w:bCs/>
              </w:rPr>
              <w:t>{date and time fumigation commenced} am/pm</w:t>
            </w:r>
          </w:p>
        </w:tc>
      </w:tr>
      <w:tr w14:paraId="60685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100" w:type="dxa"/>
            <w:tcBorders>
              <w:left w:val="nil"/>
            </w:tcBorders>
          </w:tcPr>
          <w:p w14:paraId="3AC596CD">
            <w:pPr>
              <w:pStyle w:val="59"/>
              <w:framePr w:hSpace="0" w:wrap="auto" w:vAnchor="margin" w:hAnchor="text" w:yAlign="inline"/>
              <w:jc w:val="right"/>
            </w:pPr>
            <w:r>
              <w:t>Date and time fumigation completed</w:t>
            </w:r>
          </w:p>
        </w:tc>
        <w:tc>
          <w:tcPr>
            <w:tcW w:w="5101" w:type="dxa"/>
            <w:gridSpan w:val="2"/>
            <w:tcBorders>
              <w:right w:val="nil"/>
            </w:tcBorders>
          </w:tcPr>
          <w:p w14:paraId="49370FDD">
            <w:pPr>
              <w:pStyle w:val="59"/>
              <w:framePr w:hSpace="0" w:wrap="auto" w:vAnchor="margin" w:hAnchor="text" w:yAlign="inline"/>
              <w:jc w:val="right"/>
            </w:pPr>
            <w:r>
              <w:rPr>
                <w:bCs/>
              </w:rPr>
              <w:t>{date and time fumigation completed} am/pm</w:t>
            </w:r>
          </w:p>
        </w:tc>
      </w:tr>
      <w:tr w14:paraId="0F1F2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100" w:type="dxa"/>
            <w:tcBorders>
              <w:left w:val="nil"/>
            </w:tcBorders>
          </w:tcPr>
          <w:p w14:paraId="494B3DA1">
            <w:pPr>
              <w:pStyle w:val="59"/>
              <w:framePr w:hSpace="0" w:wrap="auto" w:vAnchor="margin" w:hAnchor="text" w:yAlign="inline"/>
              <w:jc w:val="right"/>
              <w:rPr>
                <w:bCs/>
              </w:rPr>
            </w:pPr>
            <w:r>
              <w:t>Final TLV reading</w:t>
            </w:r>
          </w:p>
        </w:tc>
        <w:tc>
          <w:tcPr>
            <w:tcW w:w="5101" w:type="dxa"/>
            <w:gridSpan w:val="2"/>
            <w:tcBorders>
              <w:right w:val="nil"/>
            </w:tcBorders>
          </w:tcPr>
          <w:p w14:paraId="66881F21">
            <w:pPr>
              <w:pStyle w:val="59"/>
              <w:framePr w:hSpace="0" w:wrap="auto" w:vAnchor="margin" w:hAnchor="text" w:yAlign="inline"/>
              <w:jc w:val="right"/>
              <w:rPr>
                <w:bCs/>
              </w:rPr>
            </w:pPr>
            <w:r>
              <w:rPr>
                <w:bCs/>
              </w:rPr>
              <w:t>{final tlv} ppm</w:t>
            </w:r>
          </w:p>
        </w:tc>
      </w:tr>
    </w:tbl>
    <w:p w14:paraId="6B8DBD7A">
      <w:pPr>
        <w:pStyle w:val="3"/>
        <w:rPr>
          <w:sz w:val="24"/>
          <w:szCs w:val="24"/>
        </w:rPr>
      </w:pPr>
      <w:r>
        <w:rPr>
          <w:sz w:val="24"/>
          <w:szCs w:val="24"/>
        </w:rPr>
        <w:t>Declaration</w:t>
      </w:r>
    </w:p>
    <w:tbl>
      <w:tblPr>
        <w:tblStyle w:val="30"/>
        <w:tblpPr w:leftFromText="180" w:rightFromText="180" w:vertAnchor="text" w:horzAnchor="margin" w:tblpY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9"/>
        <w:gridCol w:w="2549"/>
        <w:gridCol w:w="2549"/>
        <w:gridCol w:w="2549"/>
      </w:tblGrid>
      <w:tr w14:paraId="3B907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</w:trPr>
        <w:tc>
          <w:tcPr>
            <w:tcW w:w="10196" w:type="dxa"/>
            <w:gridSpan w:val="4"/>
            <w:tcBorders>
              <w:left w:val="nil"/>
              <w:right w:val="nil"/>
            </w:tcBorders>
          </w:tcPr>
          <w:p w14:paraId="37AAF100">
            <w:pPr>
              <w:pStyle w:val="59"/>
              <w:framePr w:hSpace="0" w:wrap="auto" w:vAnchor="margin" w:hAnchor="text" w:yAlign="inline"/>
            </w:pPr>
            <w:r>
              <w:t xml:space="preserve">I, the fumigator-in-charge declare: </w:t>
            </w:r>
          </w:p>
          <w:p w14:paraId="33EC5442">
            <w:pPr>
              <w:pStyle w:val="59"/>
              <w:framePr w:hSpace="0" w:wrap="auto" w:vAnchor="margin" w:hAnchor="text" w:yAlign="inline"/>
              <w:numPr>
                <w:ilvl w:val="0"/>
                <w:numId w:val="8"/>
              </w:numPr>
            </w:pPr>
            <w:r>
              <w:t>The fumigation certified was conducted in accordance with the treatment schedule, import conditions, and all the requirements in the Methyl Bromide Fumigation Methodology, and</w:t>
            </w:r>
          </w:p>
          <w:p w14:paraId="0C6937DB">
            <w:pPr>
              <w:pStyle w:val="59"/>
              <w:framePr w:hSpace="0" w:wrap="auto" w:vAnchor="margin" w:hAnchor="text" w:yAlign="inline"/>
              <w:numPr>
                <w:ilvl w:val="0"/>
                <w:numId w:val="8"/>
              </w:numPr>
            </w:pPr>
            <w:r>
              <w:t>The information I have provided is true and correct.</w:t>
            </w:r>
          </w:p>
        </w:tc>
      </w:tr>
      <w:tr w14:paraId="33617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2549" w:type="dxa"/>
            <w:tcBorders>
              <w:left w:val="nil"/>
            </w:tcBorders>
          </w:tcPr>
          <w:p w14:paraId="2F6A8384">
            <w:pPr>
              <w:pStyle w:val="59"/>
              <w:framePr w:hSpace="0" w:wrap="auto" w:vAnchor="margin" w:hAnchor="text" w:yAlign="inline"/>
              <w:jc w:val="right"/>
            </w:pPr>
            <w:r>
              <w:t>Signature (sign your name)</w:t>
            </w:r>
          </w:p>
        </w:tc>
        <w:tc>
          <w:tcPr>
            <w:tcW w:w="7647" w:type="dxa"/>
            <w:gridSpan w:val="3"/>
            <w:tcBorders>
              <w:left w:val="nil"/>
              <w:right w:val="nil"/>
            </w:tcBorders>
          </w:tcPr>
          <w:p w14:paraId="57109CEF">
            <w:pPr>
              <w:pStyle w:val="59"/>
              <w:framePr w:hSpace="0" w:wrap="auto" w:vAnchor="margin" w:hAnchor="text" w:yAlign="inline"/>
            </w:pPr>
          </w:p>
        </w:tc>
      </w:tr>
      <w:tr w14:paraId="50AC4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2549" w:type="dxa"/>
            <w:tcBorders>
              <w:left w:val="nil"/>
            </w:tcBorders>
          </w:tcPr>
          <w:p w14:paraId="3C3D3BC7">
            <w:pPr>
              <w:pStyle w:val="59"/>
              <w:framePr w:hSpace="0" w:wrap="auto" w:vAnchor="margin" w:hAnchor="text" w:yAlign="inline"/>
              <w:jc w:val="right"/>
            </w:pPr>
            <w:r>
              <w:t>Full name</w:t>
            </w:r>
          </w:p>
        </w:tc>
        <w:tc>
          <w:tcPr>
            <w:tcW w:w="7647" w:type="dxa"/>
            <w:gridSpan w:val="3"/>
            <w:tcBorders>
              <w:left w:val="nil"/>
              <w:right w:val="nil"/>
            </w:tcBorders>
          </w:tcPr>
          <w:p w14:paraId="7AB36EBD">
            <w:pPr>
              <w:pStyle w:val="59"/>
              <w:framePr w:hSpace="0" w:wrap="auto" w:vAnchor="margin" w:hAnchor="text" w:yAlign="inline"/>
            </w:pPr>
            <w:r>
              <w:t>{full name}</w:t>
            </w:r>
          </w:p>
        </w:tc>
      </w:tr>
      <w:tr w14:paraId="1D667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2549" w:type="dxa"/>
            <w:tcBorders>
              <w:left w:val="nil"/>
            </w:tcBorders>
          </w:tcPr>
          <w:p w14:paraId="4A9FD340">
            <w:pPr>
              <w:pStyle w:val="59"/>
              <w:framePr w:hSpace="0" w:wrap="auto" w:vAnchor="margin" w:hAnchor="text" w:yAlign="inline"/>
              <w:jc w:val="right"/>
            </w:pPr>
            <w:r>
              <w:t>Date (dd/mm/yyyy)</w:t>
            </w:r>
          </w:p>
        </w:tc>
        <w:tc>
          <w:tcPr>
            <w:tcW w:w="2549" w:type="dxa"/>
            <w:tcBorders>
              <w:left w:val="nil"/>
            </w:tcBorders>
          </w:tcPr>
          <w:p w14:paraId="70781CE2">
            <w:pPr>
              <w:pStyle w:val="59"/>
              <w:framePr w:hSpace="0" w:wrap="auto" w:vAnchor="margin" w:hAnchor="text" w:yAlign="inline"/>
            </w:pPr>
            <w:r>
              <w:t>{date}</w:t>
            </w:r>
          </w:p>
        </w:tc>
        <w:tc>
          <w:tcPr>
            <w:tcW w:w="2549" w:type="dxa"/>
            <w:tcBorders>
              <w:left w:val="nil"/>
            </w:tcBorders>
          </w:tcPr>
          <w:p w14:paraId="4AF8F3C0">
            <w:pPr>
              <w:pStyle w:val="59"/>
              <w:framePr w:hSpace="0" w:wrap="auto" w:vAnchor="margin" w:hAnchor="text" w:yAlign="inline"/>
              <w:jc w:val="right"/>
            </w:pPr>
            <w:r>
              <w:t>Accreditation number</w:t>
            </w:r>
          </w:p>
        </w:tc>
        <w:tc>
          <w:tcPr>
            <w:tcW w:w="2549" w:type="dxa"/>
            <w:tcBorders>
              <w:left w:val="nil"/>
              <w:right w:val="nil"/>
            </w:tcBorders>
          </w:tcPr>
          <w:p w14:paraId="4BABEB16">
            <w:pPr>
              <w:pStyle w:val="59"/>
              <w:framePr w:hSpace="0" w:wrap="auto" w:vAnchor="margin" w:hAnchor="text" w:yAlign="inline"/>
            </w:pPr>
            <w:r>
              <w:t>{accreditation number}</w:t>
            </w:r>
          </w:p>
        </w:tc>
      </w:tr>
    </w:tbl>
    <w:p w14:paraId="22531C61">
      <w:pPr>
        <w:pStyle w:val="3"/>
        <w:rPr>
          <w:sz w:val="24"/>
          <w:szCs w:val="24"/>
        </w:rPr>
      </w:pPr>
      <w:r>
        <w:rPr>
          <w:sz w:val="24"/>
          <w:szCs w:val="24"/>
        </w:rPr>
        <w:t>Additional Declarations</w:t>
      </w:r>
    </w:p>
    <w:p w14:paraId="69748A94">
      <w:pPr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</w:p>
    <w:p w14:paraId="27EF66C9">
      <w:pPr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960" w:right="851" w:bottom="142" w:left="851" w:header="567" w:footer="437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-Bold">
    <w:altName w:val="Calibri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FE713">
    <w:pPr>
      <w:tabs>
        <w:tab w:val="left" w:pos="8931"/>
      </w:tabs>
      <w:suppressAutoHyphens/>
      <w:rPr>
        <w:rFonts w:cs="Arial"/>
        <w:sz w:val="20"/>
        <w:szCs w:val="20"/>
      </w:rPr>
    </w:pPr>
    <w:r>
      <w:rPr>
        <w:rFonts w:cs="Arial"/>
        <w:sz w:val="20"/>
        <w:szCs w:val="20"/>
      </w:rPr>
      <mc:AlternateContent>
        <mc:Choice Requires="wps">
          <w:drawing>
            <wp:anchor distT="0" distB="0" distL="0" distR="0" simplePos="0" relativeHeight="251663360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80695"/>
              <wp:effectExtent l="0" t="0" r="635" b="0"/>
              <wp:wrapNone/>
              <wp:docPr id="1583259068" name="Text Box 6" descr="OFFIC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3538B6">
                          <w:pPr>
                            <w:spacing w:after="0"/>
                            <w:rPr>
                              <w:rFonts w:cs="Calibri"/>
                              <w:color w:val="FF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Calibri"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6" o:spid="_x0000_s1026" o:spt="202" alt="OFFICIAL" type="#_x0000_t202" style="position:absolute;left:0pt;height:37.85pt;width:43.45pt;mso-position-horizontal:center;mso-position-horizontal-relative:page;mso-position-vertical:bottom;mso-position-vertical-relative:page;mso-wrap-style:none;z-index:251663360;v-text-anchor:bottom;mso-width-relative:page;mso-height-relative:page;" filled="f" stroked="f" coordsize="21600,21600" o:gfxdata="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HyckTtQAAAADAQAADwAAAAAAAAABACAAAAAiAAAAZHJzL2Rvd25yZXYueG1sUEsB&#10;AhQAFAAAAAgAh07iQFVfMccyAgAAaAQAAA4AAAAAAAAAAQAgAAAAIwEAAGRycy9lMm9Eb2MueG1s&#10;UEsFBgAAAAAGAAYAWQEAAMcFAAAAAA==&#10;">
              <v:fill on="f" focussize="0,0"/>
              <v:stroke on="f"/>
              <v:imagedata o:title=""/>
              <o:lock v:ext="edit" aspectratio="f"/>
              <v:textbox inset="0mm,0mm,0mm,15pt" style="mso-fit-shape-to-text:t;">
                <w:txbxContent>
                  <w:p w14:paraId="433538B6">
                    <w:pPr>
                      <w:spacing w:after="0"/>
                      <w:rPr>
                        <w:rFonts w:cs="Calibri"/>
                        <w:color w:val="FF0000"/>
                        <w:sz w:val="24"/>
                        <w:szCs w:val="24"/>
                      </w:rPr>
                    </w:pPr>
                    <w:r>
                      <w:rPr>
                        <w:rFonts w:cs="Calibri"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</v:shape>
          </w:pict>
        </mc:Fallback>
      </mc:AlternateContent>
    </w:r>
    <w:r>
      <w:rPr>
        <w:rFonts w:cs="Arial"/>
        <w:sz w:val="20"/>
        <w:szCs w:val="20"/>
      </w:rPr>
      <w:t>Form brief (</w:t>
    </w:r>
    <w:r>
      <w:rPr>
        <w:rFonts w:cs="Calibri"/>
        <w:sz w:val="20"/>
        <w:szCs w:val="20"/>
      </w:rPr>
      <w:t xml:space="preserve">January 2022 </w:t>
    </w:r>
    <w:r>
      <w:rPr>
        <w:rFonts w:cs="Calibri-Bold"/>
        <w:bCs/>
        <w:sz w:val="20"/>
        <w:szCs w:val="20"/>
      </w:rPr>
      <w:t>2014/2884)</w:t>
    </w:r>
    <w:r>
      <w:rPr>
        <w:b/>
        <w:sz w:val="20"/>
        <w:szCs w:val="20"/>
      </w:rPr>
      <w:tab/>
    </w:r>
    <w:r>
      <w:rPr>
        <w:sz w:val="18"/>
        <w:szCs w:val="18"/>
      </w:rPr>
      <w:t xml:space="preserve">Page </w:t>
    </w:r>
    <w:r>
      <w:rPr>
        <w:b/>
        <w:sz w:val="18"/>
        <w:szCs w:val="18"/>
      </w:rPr>
      <w:fldChar w:fldCharType="begin"/>
    </w:r>
    <w:r>
      <w:rPr>
        <w:b/>
        <w:sz w:val="18"/>
        <w:szCs w:val="18"/>
      </w:rPr>
      <w:instrText xml:space="preserve"> PAGE   \* MERGEFORMAT </w:instrText>
    </w:r>
    <w:r>
      <w:rPr>
        <w:b/>
        <w:sz w:val="18"/>
        <w:szCs w:val="18"/>
      </w:rPr>
      <w:fldChar w:fldCharType="separate"/>
    </w:r>
    <w:r>
      <w:rPr>
        <w:b/>
        <w:sz w:val="18"/>
        <w:szCs w:val="18"/>
      </w:rPr>
      <w:t>7</w:t>
    </w:r>
    <w:r>
      <w:rPr>
        <w:b/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b/>
        <w:sz w:val="18"/>
        <w:szCs w:val="18"/>
      </w:rPr>
      <w:fldChar w:fldCharType="begin"/>
    </w:r>
    <w:r>
      <w:rPr>
        <w:b/>
        <w:sz w:val="18"/>
        <w:szCs w:val="18"/>
      </w:rPr>
      <w:instrText xml:space="preserve"> NUMPAGES  </w:instrText>
    </w:r>
    <w:r>
      <w:rPr>
        <w:b/>
        <w:sz w:val="18"/>
        <w:szCs w:val="18"/>
      </w:rPr>
      <w:fldChar w:fldCharType="separate"/>
    </w:r>
    <w:r>
      <w:rPr>
        <w:b/>
        <w:sz w:val="18"/>
        <w:szCs w:val="18"/>
      </w:rPr>
      <w:t>7</w:t>
    </w:r>
    <w:r>
      <w:rPr>
        <w:b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C398F">
    <w:pPr>
      <w:pStyle w:val="19"/>
    </w:pPr>
    <w: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80695"/>
              <wp:effectExtent l="0" t="0" r="635" b="0"/>
              <wp:wrapNone/>
              <wp:docPr id="2006660002" name="Text Box 5" descr="OFFIC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A0550D">
                          <w:pPr>
                            <w:spacing w:after="0"/>
                            <w:rPr>
                              <w:rFonts w:cs="Calibri"/>
                              <w:color w:val="FF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Calibri"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alt="OFFICIAL" type="#_x0000_t202" style="position:absolute;left:0pt;height:37.85pt;width:43.45pt;mso-position-horizontal:center;mso-position-horizontal-relative:page;mso-position-vertical:bottom;mso-position-vertical-relative:page;mso-wrap-style:none;z-index:251662336;v-text-anchor:bottom;mso-width-relative:page;mso-height-relative:page;" filled="f" stroked="f" coordsize="21600,21600" o:gfxdata="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8nJE7UAAAAAwEAAA8AAAAAAAAAAQAgAAAAIgAAAGRycy9kb3ducmV2LnhtbFBLAQIU&#10;ABQAAAAIAIdO4kD8DFoyMAIAAGgEAAAOAAAAAAAAAAEAIAAAACMBAABkcnMvZTJvRG9jLnhtbFBL&#10;BQYAAAAABgAGAFkBAADFBQAAAAA=&#10;">
              <v:fill on="f" focussize="0,0"/>
              <v:stroke on="f"/>
              <v:imagedata o:title=""/>
              <o:lock v:ext="edit" aspectratio="f"/>
              <v:textbox inset="0mm,0mm,0mm,15pt" style="mso-fit-shape-to-text:t;">
                <w:txbxContent>
                  <w:p w14:paraId="74A0550D">
                    <w:pPr>
                      <w:spacing w:after="0"/>
                      <w:rPr>
                        <w:rFonts w:cs="Calibri"/>
                        <w:color w:val="FF0000"/>
                        <w:sz w:val="24"/>
                        <w:szCs w:val="24"/>
                      </w:rPr>
                    </w:pPr>
                    <w:r>
                      <w:rPr>
                        <w:rFonts w:cs="Calibri"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88CA90">
    <w:pPr>
      <w:pStyle w:val="19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80695"/>
              <wp:effectExtent l="0" t="0" r="635" b="0"/>
              <wp:wrapNone/>
              <wp:docPr id="1366760699" name="Text Box 4" descr="OFFIC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92DC82">
                          <w:pPr>
                            <w:spacing w:after="0"/>
                            <w:rPr>
                              <w:rFonts w:cs="Calibri"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alt="OFFICIAL" type="#_x0000_t202" style="position:absolute;left:0pt;height:37.85pt;width:43.45pt;mso-position-horizontal:center;mso-position-horizontal-relative:page;mso-position-vertical:bottom;mso-position-vertical-relative:page;mso-wrap-style:none;z-index:251661312;v-text-anchor:bottom;mso-width-relative:page;mso-height-relative:page;" filled="f" stroked="f" coordsize="21600,21600" o:gfxdata="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8nJE7UAAAAAwEAAA8AAAAAAAAAAQAgAAAAIgAAAGRycy9kb3ducmV2LnhtbFBL&#10;AQIUABQAAAAIAIdO4kBreZ3iMwIAAGgEAAAOAAAAAAAAAAEAIAAAACMBAABkcnMvZTJvRG9jLnht&#10;bFBLBQYAAAAABgAGAFkBAADIBQAAAAA=&#10;">
              <v:fill on="f" focussize="0,0"/>
              <v:stroke on="f"/>
              <v:imagedata o:title=""/>
              <o:lock v:ext="edit" aspectratio="f"/>
              <v:textbox inset="0mm,0mm,0mm,15pt" style="mso-fit-shape-to-text:t;">
                <w:txbxContent>
                  <w:p w14:paraId="3C92DC82">
                    <w:pPr>
                      <w:spacing w:after="0"/>
                      <w:rPr>
                        <w:rFonts w:cs="Calibri"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1970F">
    <w:pPr>
      <w:pStyle w:val="20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80695"/>
              <wp:effectExtent l="0" t="0" r="635" b="14605"/>
              <wp:wrapNone/>
              <wp:docPr id="1728439106" name="Text Box 3" descr="OFFIC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F21BCF">
                          <w:pPr>
                            <w:spacing w:after="0"/>
                            <w:rPr>
                              <w:rFonts w:cs="Calibri"/>
                              <w:color w:val="FF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Calibri"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alt="OFFICIAL" type="#_x0000_t202" style="position:absolute;left:0pt;height:37.85pt;width:43.45pt;mso-position-horizontal:center;mso-position-horizontal-relative:page;mso-position-vertical:top;mso-position-vertical-relative:page;mso-wrap-style:none;z-index:251660288;mso-width-relative:page;mso-height-relative:page;" filled="f" stroked="f" coordsize="21600,21600" o:gfxdata="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81Pjx0wAAAAMBAAAPAAAAAAAAAAEAIAAAACIAAABkcnMvZG93bnJldi54bWxQSwEC&#10;FAAUAAAACACHTuJA5oEJOzICAABoBAAADgAAAAAAAAABACAAAAAiAQAAZHJzL2Uyb0RvYy54bWxQ&#10;SwUGAAAAAAYABgBZAQAAxgUAAAAA&#10;">
              <v:fill on="f" focussize="0,0"/>
              <v:stroke on="f"/>
              <v:imagedata o:title=""/>
              <o:lock v:ext="edit" aspectratio="f"/>
              <v:textbox inset="0mm,15pt,0mm,0mm" style="mso-fit-shape-to-text:t;">
                <w:txbxContent>
                  <w:p w14:paraId="3DF21BCF">
                    <w:pPr>
                      <w:spacing w:after="0"/>
                      <w:rPr>
                        <w:rFonts w:cs="Calibri"/>
                        <w:color w:val="FF0000"/>
                        <w:sz w:val="24"/>
                        <w:szCs w:val="24"/>
                      </w:rPr>
                    </w:pPr>
                    <w:r>
                      <w:rPr>
                        <w:rFonts w:cs="Calibri"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57E14">
    <w:pPr>
      <w:pStyle w:val="20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80695"/>
              <wp:effectExtent l="0" t="0" r="635" b="14605"/>
              <wp:wrapNone/>
              <wp:docPr id="389138735" name="Text Box 2" descr="OFFIC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9F732C">
                          <w:pPr>
                            <w:spacing w:after="0"/>
                            <w:rPr>
                              <w:rFonts w:cs="Calibri"/>
                              <w:color w:val="FF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Calibri"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alt="OFFICIAL" type="#_x0000_t202" style="position:absolute;left:0pt;height:37.85pt;width:43.45pt;mso-position-horizontal:center;mso-position-horizontal-relative:page;mso-position-vertical:top;mso-position-vertical-relative:page;mso-wrap-style:none;z-index:251659264;mso-width-relative:page;mso-height-relative:page;" filled="f" stroked="f" coordsize="21600,21600" o:gfxdata="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81Pjx0wAAAAMBAAAPAAAAAAAAAAEAIAAAACIAAABkcnMvZG93bnJldi54bWxQSwEC&#10;FAAUAAAACACHTuJAkDetwjICAABnBAAADgAAAAAAAAABACAAAAAiAQAAZHJzL2Uyb0RvYy54bWxQ&#10;SwUGAAAAAAYABgBZAQAAxgUAAAAA&#10;">
              <v:fill on="f" focussize="0,0"/>
              <v:stroke on="f"/>
              <v:imagedata o:title=""/>
              <o:lock v:ext="edit" aspectratio="f"/>
              <v:textbox inset="0mm,15pt,0mm,0mm" style="mso-fit-shape-to-text:t;">
                <w:txbxContent>
                  <w:p w14:paraId="0A9F732C">
                    <w:pPr>
                      <w:spacing w:after="0"/>
                      <w:rPr>
                        <w:rFonts w:cs="Calibri"/>
                        <w:color w:val="FF0000"/>
                        <w:sz w:val="24"/>
                        <w:szCs w:val="24"/>
                      </w:rPr>
                    </w:pPr>
                    <w:r>
                      <w:rPr>
                        <w:rFonts w:cs="Calibri"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2135" w:type="dxa"/>
      <w:tblInd w:w="-1058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78"/>
      <w:gridCol w:w="1060"/>
      <w:gridCol w:w="865"/>
      <w:gridCol w:w="289"/>
      <w:gridCol w:w="1647"/>
      <w:gridCol w:w="1299"/>
      <w:gridCol w:w="1473"/>
      <w:gridCol w:w="1060"/>
      <w:gridCol w:w="1104"/>
      <w:gridCol w:w="2060"/>
    </w:tblGrid>
    <w:tr w14:paraId="463EBA4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12" w:hRule="atLeast"/>
      </w:trPr>
      <w:tc>
        <w:tcPr>
          <w:tcW w:w="1278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7B1AA77B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wp:positionH relativeFrom="column">
                      <wp:posOffset>1714500</wp:posOffset>
                    </wp:positionH>
                    <wp:positionV relativeFrom="paragraph">
                      <wp:posOffset>228600</wp:posOffset>
                    </wp:positionV>
                    <wp:extent cx="3438525" cy="323850"/>
                    <wp:effectExtent l="0" t="0" r="0" b="0"/>
                    <wp:wrapNone/>
                    <wp:docPr id="1907017562" name="Rectangl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3476625" cy="323850"/>
                            </a:xfrm>
                            <a:prstGeom prst="rect">
                              <a:avLst/>
                            </a:prstGeom>
                          </wps:spPr>
                          <wps:bodyPr wrap="non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Rectangle 4" o:spid="_x0000_s1026" o:spt="136" type="#_x0000_t136" style="position:absolute;left:0pt;margin-left:135pt;margin-top:18pt;height:25.5pt;width:270.75pt;mso-wrap-style:none;z-index:251664384;mso-width-relative:page;mso-height-relative:page;" filled="f" stroked="f" coordsize="21600,21600" o:gfxdata="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X+UDp9gAAAAJAQAADwAAAAAAAAABACAAAAAiAAAA&#10;ZHJzL2Rvd25yZXYueG1sUEsBAhQAFAAAAAgAh07iQGkWUSwHAgAADQQAAA4AAAAAAAAAAQAgAAAA&#10;JwEAAGRycy9lMm9Eb2MueG1sUEsFBgAAAAAGAAYAWQEAAKAFAAAAAA==&#10;" adj="10800">
                    <v:fill on="f" focussize="0,0"/>
                    <v:stroke on="f"/>
                    <v:imagedata o:title=""/>
                    <o:lock v:ext="edit" text="t" aspectratio="f"/>
                    <v:textpath on="f" fitpath="t" trim="t" xscale="f" string="" style="font-size:36pt;v-text-align:center;"/>
                  </v:shape>
                </w:pict>
              </mc:Fallback>
            </mc:AlternateContent>
          </w: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131445</wp:posOffset>
                </wp:positionH>
                <wp:positionV relativeFrom="paragraph">
                  <wp:posOffset>95250</wp:posOffset>
                </wp:positionV>
                <wp:extent cx="885825" cy="962025"/>
                <wp:effectExtent l="0" t="0" r="9525" b="8890"/>
                <wp:wrapNone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962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tbl>
          <w:tblPr>
            <w:tblStyle w:val="12"/>
            <w:tblW w:w="0" w:type="auto"/>
            <w:tblCellSpacing w:w="0" w:type="dxa"/>
            <w:tblInd w:w="0" w:type="dxa"/>
            <w:tblLayout w:type="autofit"/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960"/>
          </w:tblGrid>
          <w:tr w14:paraId="0B404C95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trHeight w:val="300" w:hRule="atLeast"/>
              <w:tblCellSpacing w:w="0" w:type="dxa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  <w:p w14:paraId="4898068E">
                <w:pPr>
                  <w:spacing w:after="0" w:line="240" w:lineRule="auto"/>
                  <w:rPr>
                    <w:rFonts w:ascii="Calibri" w:hAnsi="Calibri" w:eastAsia="Times New Roman" w:cs="Calibri"/>
                    <w:color w:val="000000"/>
                    <w:kern w:val="0"/>
                    <w:lang w:val="en-US"/>
                    <w14:ligatures w14:val="none"/>
                  </w:rPr>
                </w:pPr>
              </w:p>
            </w:tc>
          </w:tr>
        </w:tbl>
        <w:p w14:paraId="3CC69F2F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</w:p>
      </w:tc>
      <w:tc>
        <w:tcPr>
          <w:tcW w:w="106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AD5AA9D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865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1FF0906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289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00A09AB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647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C219A78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299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02FD405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473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5E5A959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06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769E7386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wp:positionH relativeFrom="column">
                      <wp:posOffset>-3506470</wp:posOffset>
                    </wp:positionH>
                    <wp:positionV relativeFrom="paragraph">
                      <wp:posOffset>260350</wp:posOffset>
                    </wp:positionV>
                    <wp:extent cx="5177790" cy="352425"/>
                    <wp:effectExtent l="0" t="0" r="0" b="0"/>
                    <wp:wrapNone/>
                    <wp:docPr id="751241429" name="Rectangl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5177790" cy="35242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5C766B4">
                                <w:pPr>
                                  <w:jc w:val="center"/>
                                  <w:rPr>
                                    <w:rFonts w:ascii="Arial Black" w:hAnsi="Arial Black"/>
                                    <w:b/>
                                    <w:bCs/>
                                    <w:outline/>
                                    <w:color w:val="FFFFFF"/>
                                    <w:sz w:val="40"/>
                                    <w:szCs w:val="40"/>
                                    <w:lang w:val="en-US"/>
                                    <w14:textOutline w14:w="9525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b/>
                                    <w:bCs/>
                                    <w:outline/>
                                    <w:color w:val="FFFFFF"/>
                                    <w:sz w:val="40"/>
                                    <w:szCs w:val="40"/>
                                    <w:lang w:val="id-ID"/>
                                    <w14:textOutline w14:w="9525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PRANA ARGENTUM  CORPORATION</w:t>
                                </w:r>
                              </w:p>
                              <w:p w14:paraId="4DB0065B">
                                <w:pPr>
                                  <w:jc w:val="center"/>
                                  <w:rPr>
                                    <w:rFonts w:ascii="Arial Black" w:hAnsi="Arial Black"/>
                                    <w:b/>
                                    <w:bCs/>
                                    <w:outline/>
                                    <w:color w:val="FFFFFF"/>
                                    <w:kern w:val="0"/>
                                    <w:sz w:val="40"/>
                                    <w:szCs w:val="40"/>
                                    <w:lang w:val="id-ID"/>
                                    <w14:textOutline w14:w="9525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noFill/>
                                    </w14:textFill>
                                    <w14:ligatures w14:val="none"/>
                                  </w:rPr>
                                </w:pP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Rectangle 3" o:spid="_x0000_s1026" o:spt="136" type="#_x0000_t136" style="position:absolute;left:0pt;margin-left:-276.1pt;margin-top:20.5pt;height:27.75pt;width:407.7pt;z-index:251664384;mso-width-relative:page;mso-height-relative:page;" filled="f" stroked="f" coordsize="21600,21600" o:gfxdata="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O5bhq3AAAAAoBAAAP&#10;AAAAAAAAAAEAIAAAACIAAABkcnMvZG93bnJldi54bWxQSwECFAAUAAAACACHTuJALN1XDhQCAAAn&#10;BAAADgAAAAAAAAABACAAAAArAQAAZHJzL2Uyb0RvYy54bWxQSwUGAAAAAAYABgBZAQAAsQUAAAAA&#10;" adj="10800">
                    <v:fill on="f" focussize="0,0"/>
                    <v:stroke on="f"/>
                    <v:imagedata o:title=""/>
                    <o:lock v:ext="edit" text="t" aspectratio="f"/>
                    <v:textpath on="f" fitpath="t" trim="t" xscale="f" string="" style="font-size:36pt;v-text-align:center;"/>
                    <v:textbox>
                      <w:txbxContent>
                        <w:p w14:paraId="55C766B4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bCs/>
                              <w:outline/>
                              <w:color w:val="FFFFFF"/>
                              <w:sz w:val="40"/>
                              <w:szCs w:val="40"/>
                              <w:lang w:val="en-US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bCs/>
                              <w:outline/>
                              <w:color w:val="FFFFFF"/>
                              <w:sz w:val="40"/>
                              <w:szCs w:val="40"/>
                              <w:lang w:val="id-ID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>PRANA ARGENTUM  CORPORATION</w:t>
                          </w:r>
                        </w:p>
                        <w:p w14:paraId="4DB0065B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bCs/>
                              <w:outline/>
                              <w:color w:val="FFFFFF"/>
                              <w:kern w:val="0"/>
                              <w:sz w:val="40"/>
                              <w:szCs w:val="40"/>
                              <w:lang w:val="id-ID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  <w14:ligatures w14:val="none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1104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7C2E4B9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206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ACD6F96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</w:tr>
    <w:tr w14:paraId="6DD83E4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65" w:hRule="atLeast"/>
      </w:trPr>
      <w:tc>
        <w:tcPr>
          <w:tcW w:w="1278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F7D78D4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06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B9155F3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865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19B2BB6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289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8E8B630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647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2A23DCF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299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529F708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473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75F6B6A9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06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4CA598C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104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1DA15EB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206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687ABD8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</w:tr>
    <w:tr w14:paraId="5CE630B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65" w:hRule="atLeast"/>
      </w:trPr>
      <w:tc>
        <w:tcPr>
          <w:tcW w:w="1278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BDA2E92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06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C39456C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865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C29046B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289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C9B61F3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647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0098263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299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7DC0B5F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473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7FAD1B91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06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F0784A2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104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E78178A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206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702BD70E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</w:tr>
    <w:tr w14:paraId="5F284F0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65" w:hRule="atLeast"/>
      </w:trPr>
      <w:tc>
        <w:tcPr>
          <w:tcW w:w="1278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05E6D2D7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06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03334219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865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07B7134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289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7AB2B39A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647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4A11860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299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330F76A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473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8905D80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-3160395</wp:posOffset>
                </wp:positionH>
                <wp:positionV relativeFrom="paragraph">
                  <wp:posOffset>-48895</wp:posOffset>
                </wp:positionV>
                <wp:extent cx="6105525" cy="628650"/>
                <wp:effectExtent l="0" t="0" r="0" b="0"/>
                <wp:wrapNone/>
                <wp:docPr id="152522301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5223016" name="Picture 2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552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6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55FAF9F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104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02E1427A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206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6C00263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</w:tr>
    <w:tr w14:paraId="4EAA08A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65" w:hRule="atLeast"/>
      </w:trPr>
      <w:tc>
        <w:tcPr>
          <w:tcW w:w="1278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86DBAAF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06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49F82F3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865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66F60AB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289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9DC6965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647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7C42966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299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B750280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473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72EDB72C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06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499088D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1104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DE9BC8D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  <w:tc>
        <w:tcPr>
          <w:tcW w:w="2060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AF330F6">
          <w:pPr>
            <w:spacing w:after="0" w:line="240" w:lineRule="auto"/>
            <w:rPr>
              <w:rFonts w:ascii="Times New Roman" w:hAnsi="Times New Roman" w:eastAsia="Times New Roman" w:cs="Times New Roman"/>
              <w:kern w:val="0"/>
              <w:sz w:val="20"/>
              <w:szCs w:val="20"/>
              <w:lang w:val="en-US"/>
              <w14:ligatures w14:val="none"/>
            </w:rPr>
          </w:pPr>
        </w:p>
      </w:tc>
    </w:tr>
    <w:tr w14:paraId="54A2493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2" w:hRule="atLeast"/>
      </w:trPr>
      <w:tc>
        <w:tcPr>
          <w:tcW w:w="1278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6C1A22B0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  <w:tc>
        <w:tcPr>
          <w:tcW w:w="1060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41B1B319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  <w:tc>
        <w:tcPr>
          <w:tcW w:w="865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593094FB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  <w:tc>
        <w:tcPr>
          <w:tcW w:w="289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37D0454A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  <w:tc>
        <w:tcPr>
          <w:tcW w:w="1647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4BFEF522">
          <w:pPr>
            <w:spacing w:after="0" w:line="240" w:lineRule="auto"/>
            <w:rPr>
              <w:rFonts w:ascii="Calibri" w:hAnsi="Calibri" w:eastAsia="Times New Roman" w:cs="Calibri"/>
              <w:color w:val="FFFFFF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FFFFFF"/>
              <w:kern w:val="0"/>
              <w:lang w:val="en-US"/>
              <w14:ligatures w14:val="none"/>
            </w:rPr>
            <w:t> </w:t>
          </w:r>
        </w:p>
      </w:tc>
      <w:tc>
        <w:tcPr>
          <w:tcW w:w="1299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0F0EFD9C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  <w:tc>
        <w:tcPr>
          <w:tcW w:w="1473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4D23FE7F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  <w:tc>
        <w:tcPr>
          <w:tcW w:w="1060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78E72A25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  <w:tc>
        <w:tcPr>
          <w:tcW w:w="1104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5748CFBE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  <w:tc>
        <w:tcPr>
          <w:tcW w:w="2060" w:type="dxa"/>
          <w:tcBorders>
            <w:top w:val="nil"/>
            <w:left w:val="nil"/>
            <w:bottom w:val="double" w:color="auto" w:sz="6" w:space="0"/>
            <w:right w:val="nil"/>
          </w:tcBorders>
          <w:noWrap/>
          <w:vAlign w:val="bottom"/>
        </w:tcPr>
        <w:p w14:paraId="1F568112">
          <w:pPr>
            <w:spacing w:after="0" w:line="240" w:lineRule="auto"/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kern w:val="0"/>
              <w:lang w:val="en-US"/>
              <w14:ligatures w14:val="none"/>
            </w:rPr>
            <w:t> </w:t>
          </w:r>
        </w:p>
      </w:tc>
    </w:tr>
  </w:tbl>
  <w:p w14:paraId="5C80E200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lowerRoman"/>
      <w:pStyle w:val="26"/>
      <w:lvlText w:val="%1)"/>
      <w:lvlJc w:val="left"/>
      <w:pPr>
        <w:tabs>
          <w:tab w:val="left" w:pos="926"/>
        </w:tabs>
        <w:ind w:left="926" w:hanging="360"/>
      </w:pPr>
      <w:rPr>
        <w:rFonts w:hint="default"/>
      </w:rPr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23"/>
      <w:lvlText w:val="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2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auto"/>
      </w:rPr>
    </w:lvl>
  </w:abstractNum>
  <w:abstractNum w:abstractNumId="3">
    <w:nsid w:val="3D5641C3"/>
    <w:multiLevelType w:val="multilevel"/>
    <w:tmpl w:val="3D5641C3"/>
    <w:lvl w:ilvl="0" w:tentative="0">
      <w:start w:val="1"/>
      <w:numFmt w:val="decimal"/>
      <w:pStyle w:val="4"/>
      <w:lvlText w:val="%1"/>
      <w:lvlJc w:val="left"/>
      <w:pPr>
        <w:ind w:left="4471" w:hanging="360"/>
      </w:pPr>
      <w:rPr>
        <w:rFonts w:hint="default"/>
        <w:color w:val="auto"/>
      </w:rPr>
    </w:lvl>
    <w:lvl w:ilvl="1" w:tentative="0">
      <w:start w:val="1"/>
      <w:numFmt w:val="lowerLetter"/>
      <w:lvlText w:val="%2."/>
      <w:lvlJc w:val="left"/>
      <w:pPr>
        <w:ind w:left="10295" w:hanging="360"/>
      </w:pPr>
    </w:lvl>
    <w:lvl w:ilvl="2" w:tentative="0">
      <w:start w:val="1"/>
      <w:numFmt w:val="lowerRoman"/>
      <w:lvlText w:val="%3."/>
      <w:lvlJc w:val="right"/>
      <w:pPr>
        <w:ind w:left="11015" w:hanging="180"/>
      </w:pPr>
    </w:lvl>
    <w:lvl w:ilvl="3" w:tentative="0">
      <w:start w:val="1"/>
      <w:numFmt w:val="decimal"/>
      <w:lvlText w:val="%4."/>
      <w:lvlJc w:val="left"/>
      <w:pPr>
        <w:ind w:left="11735" w:hanging="360"/>
      </w:pPr>
    </w:lvl>
    <w:lvl w:ilvl="4" w:tentative="0">
      <w:start w:val="1"/>
      <w:numFmt w:val="lowerLetter"/>
      <w:lvlText w:val="%5."/>
      <w:lvlJc w:val="left"/>
      <w:pPr>
        <w:ind w:left="12455" w:hanging="360"/>
      </w:pPr>
    </w:lvl>
    <w:lvl w:ilvl="5" w:tentative="0">
      <w:start w:val="1"/>
      <w:numFmt w:val="lowerRoman"/>
      <w:lvlText w:val="%6."/>
      <w:lvlJc w:val="right"/>
      <w:pPr>
        <w:ind w:left="13175" w:hanging="180"/>
      </w:pPr>
    </w:lvl>
    <w:lvl w:ilvl="6" w:tentative="0">
      <w:start w:val="1"/>
      <w:numFmt w:val="decimal"/>
      <w:lvlText w:val="%7."/>
      <w:lvlJc w:val="left"/>
      <w:pPr>
        <w:ind w:left="13895" w:hanging="360"/>
      </w:pPr>
    </w:lvl>
    <w:lvl w:ilvl="7" w:tentative="0">
      <w:start w:val="1"/>
      <w:numFmt w:val="lowerLetter"/>
      <w:lvlText w:val="%8."/>
      <w:lvlJc w:val="left"/>
      <w:pPr>
        <w:ind w:left="14615" w:hanging="360"/>
      </w:pPr>
    </w:lvl>
    <w:lvl w:ilvl="8" w:tentative="0">
      <w:start w:val="1"/>
      <w:numFmt w:val="lowerRoman"/>
      <w:lvlText w:val="%9."/>
      <w:lvlJc w:val="right"/>
      <w:pPr>
        <w:ind w:left="15335" w:hanging="180"/>
      </w:pPr>
    </w:lvl>
  </w:abstractNum>
  <w:abstractNum w:abstractNumId="4">
    <w:nsid w:val="3FDD470D"/>
    <w:multiLevelType w:val="singleLevel"/>
    <w:tmpl w:val="3FDD470D"/>
    <w:lvl w:ilvl="0" w:tentative="0">
      <w:start w:val="1"/>
      <w:numFmt w:val="decimal"/>
      <w:pStyle w:val="24"/>
      <w:lvlText w:val="%1)"/>
      <w:lvlJc w:val="left"/>
      <w:pPr>
        <w:ind w:left="360" w:hanging="360"/>
      </w:pPr>
      <w:rPr>
        <w:color w:val="auto"/>
      </w:rPr>
    </w:lvl>
  </w:abstractNum>
  <w:abstractNum w:abstractNumId="5">
    <w:nsid w:val="70D330FE"/>
    <w:multiLevelType w:val="singleLevel"/>
    <w:tmpl w:val="70D330FE"/>
    <w:lvl w:ilvl="0" w:tentative="0">
      <w:start w:val="1"/>
      <w:numFmt w:val="lowerLetter"/>
      <w:pStyle w:val="25"/>
      <w:lvlText w:val="%1)"/>
      <w:lvlJc w:val="left"/>
      <w:pPr>
        <w:ind w:left="709" w:hanging="426"/>
      </w:pPr>
      <w:rPr>
        <w:rFonts w:hint="default"/>
      </w:rPr>
    </w:lvl>
  </w:abstractNum>
  <w:abstractNum w:abstractNumId="6">
    <w:nsid w:val="724E74DF"/>
    <w:multiLevelType w:val="multilevel"/>
    <w:tmpl w:val="724E74DF"/>
    <w:lvl w:ilvl="0" w:tentative="0">
      <w:start w:val="1"/>
      <w:numFmt w:val="decimal"/>
      <w:suff w:val="space"/>
      <w:lvlText w:val="Chapter %1"/>
      <w:lvlJc w:val="left"/>
      <w:pPr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</w:lvl>
  </w:abstractNum>
  <w:abstractNum w:abstractNumId="7">
    <w:nsid w:val="73D8732D"/>
    <w:multiLevelType w:val="multilevel"/>
    <w:tmpl w:val="73D8732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28A"/>
    <w:rsid w:val="00011D5D"/>
    <w:rsid w:val="00011FE0"/>
    <w:rsid w:val="00014D17"/>
    <w:rsid w:val="0001523A"/>
    <w:rsid w:val="0002508D"/>
    <w:rsid w:val="00030E14"/>
    <w:rsid w:val="0003165E"/>
    <w:rsid w:val="0003300E"/>
    <w:rsid w:val="000336DA"/>
    <w:rsid w:val="0004467B"/>
    <w:rsid w:val="00057693"/>
    <w:rsid w:val="00067249"/>
    <w:rsid w:val="0007056E"/>
    <w:rsid w:val="00072175"/>
    <w:rsid w:val="00077A59"/>
    <w:rsid w:val="00081080"/>
    <w:rsid w:val="00090035"/>
    <w:rsid w:val="00090C98"/>
    <w:rsid w:val="00095B27"/>
    <w:rsid w:val="000A002D"/>
    <w:rsid w:val="000A08C2"/>
    <w:rsid w:val="000A1070"/>
    <w:rsid w:val="000C6CA4"/>
    <w:rsid w:val="000C6F62"/>
    <w:rsid w:val="000D3135"/>
    <w:rsid w:val="000D3ED4"/>
    <w:rsid w:val="000E2A96"/>
    <w:rsid w:val="00101EB5"/>
    <w:rsid w:val="001055EE"/>
    <w:rsid w:val="0010621D"/>
    <w:rsid w:val="00106611"/>
    <w:rsid w:val="00113277"/>
    <w:rsid w:val="00117736"/>
    <w:rsid w:val="00130A47"/>
    <w:rsid w:val="00130FF6"/>
    <w:rsid w:val="0014103E"/>
    <w:rsid w:val="0015147A"/>
    <w:rsid w:val="00152AD1"/>
    <w:rsid w:val="00155580"/>
    <w:rsid w:val="001632E6"/>
    <w:rsid w:val="00165C33"/>
    <w:rsid w:val="001771F0"/>
    <w:rsid w:val="00181147"/>
    <w:rsid w:val="00196DCF"/>
    <w:rsid w:val="001A0CFA"/>
    <w:rsid w:val="001B055B"/>
    <w:rsid w:val="001B191B"/>
    <w:rsid w:val="001B1D16"/>
    <w:rsid w:val="001E6F3B"/>
    <w:rsid w:val="001E714A"/>
    <w:rsid w:val="001F5A43"/>
    <w:rsid w:val="002044BA"/>
    <w:rsid w:val="00204D06"/>
    <w:rsid w:val="0020669D"/>
    <w:rsid w:val="00207B3C"/>
    <w:rsid w:val="00211C1C"/>
    <w:rsid w:val="0021309C"/>
    <w:rsid w:val="0021514D"/>
    <w:rsid w:val="00223CBB"/>
    <w:rsid w:val="00242A12"/>
    <w:rsid w:val="0024368C"/>
    <w:rsid w:val="00246D7D"/>
    <w:rsid w:val="002504A0"/>
    <w:rsid w:val="00253869"/>
    <w:rsid w:val="0027028A"/>
    <w:rsid w:val="00280567"/>
    <w:rsid w:val="00283ADC"/>
    <w:rsid w:val="00285D69"/>
    <w:rsid w:val="002A6D0C"/>
    <w:rsid w:val="002F0117"/>
    <w:rsid w:val="002F798E"/>
    <w:rsid w:val="002F7DA4"/>
    <w:rsid w:val="00300BAC"/>
    <w:rsid w:val="0030328A"/>
    <w:rsid w:val="00304CA6"/>
    <w:rsid w:val="003068FC"/>
    <w:rsid w:val="003112DF"/>
    <w:rsid w:val="00322869"/>
    <w:rsid w:val="00324804"/>
    <w:rsid w:val="00324B8E"/>
    <w:rsid w:val="00337305"/>
    <w:rsid w:val="003432C3"/>
    <w:rsid w:val="00343490"/>
    <w:rsid w:val="003472DF"/>
    <w:rsid w:val="0034756B"/>
    <w:rsid w:val="003557F1"/>
    <w:rsid w:val="003560D5"/>
    <w:rsid w:val="003636EF"/>
    <w:rsid w:val="00363B7D"/>
    <w:rsid w:val="00377967"/>
    <w:rsid w:val="00386EE4"/>
    <w:rsid w:val="00387FD7"/>
    <w:rsid w:val="00397AD8"/>
    <w:rsid w:val="003A0AAF"/>
    <w:rsid w:val="003A56DB"/>
    <w:rsid w:val="003B1864"/>
    <w:rsid w:val="003C3AA9"/>
    <w:rsid w:val="003D1FE1"/>
    <w:rsid w:val="003E4ABD"/>
    <w:rsid w:val="003E6555"/>
    <w:rsid w:val="003F6712"/>
    <w:rsid w:val="004017C9"/>
    <w:rsid w:val="00423F06"/>
    <w:rsid w:val="0043700E"/>
    <w:rsid w:val="00441CD9"/>
    <w:rsid w:val="004430DB"/>
    <w:rsid w:val="00444FC6"/>
    <w:rsid w:val="004461D0"/>
    <w:rsid w:val="0045316C"/>
    <w:rsid w:val="00464C17"/>
    <w:rsid w:val="004705FA"/>
    <w:rsid w:val="00481A01"/>
    <w:rsid w:val="00490876"/>
    <w:rsid w:val="004909E6"/>
    <w:rsid w:val="00490FFD"/>
    <w:rsid w:val="00492716"/>
    <w:rsid w:val="00496D0B"/>
    <w:rsid w:val="004A59A9"/>
    <w:rsid w:val="004A67E2"/>
    <w:rsid w:val="004B206C"/>
    <w:rsid w:val="004B3085"/>
    <w:rsid w:val="004B6DC0"/>
    <w:rsid w:val="004E45BC"/>
    <w:rsid w:val="004E482C"/>
    <w:rsid w:val="004F3C2E"/>
    <w:rsid w:val="004F5F76"/>
    <w:rsid w:val="00505D23"/>
    <w:rsid w:val="00507AF3"/>
    <w:rsid w:val="005200F2"/>
    <w:rsid w:val="005227A0"/>
    <w:rsid w:val="005323B7"/>
    <w:rsid w:val="00541356"/>
    <w:rsid w:val="00552F8A"/>
    <w:rsid w:val="0056169F"/>
    <w:rsid w:val="00561C3A"/>
    <w:rsid w:val="00571722"/>
    <w:rsid w:val="00576AC1"/>
    <w:rsid w:val="0058069B"/>
    <w:rsid w:val="0058113B"/>
    <w:rsid w:val="00592882"/>
    <w:rsid w:val="00594CED"/>
    <w:rsid w:val="005A3818"/>
    <w:rsid w:val="005A48EA"/>
    <w:rsid w:val="005B0513"/>
    <w:rsid w:val="005B3E6F"/>
    <w:rsid w:val="005B3F18"/>
    <w:rsid w:val="005C49FC"/>
    <w:rsid w:val="005C712E"/>
    <w:rsid w:val="005D6C8F"/>
    <w:rsid w:val="005F3C63"/>
    <w:rsid w:val="005F415D"/>
    <w:rsid w:val="005F4EEA"/>
    <w:rsid w:val="00612954"/>
    <w:rsid w:val="00632DA7"/>
    <w:rsid w:val="00633A88"/>
    <w:rsid w:val="00635D52"/>
    <w:rsid w:val="0064208A"/>
    <w:rsid w:val="006560DC"/>
    <w:rsid w:val="0066489C"/>
    <w:rsid w:val="0067579D"/>
    <w:rsid w:val="0068161E"/>
    <w:rsid w:val="00681953"/>
    <w:rsid w:val="006854FD"/>
    <w:rsid w:val="006941FB"/>
    <w:rsid w:val="006A7AEE"/>
    <w:rsid w:val="006B2DF6"/>
    <w:rsid w:val="006B597F"/>
    <w:rsid w:val="006B6B86"/>
    <w:rsid w:val="006C0EAD"/>
    <w:rsid w:val="006D03EA"/>
    <w:rsid w:val="006F4B19"/>
    <w:rsid w:val="006F557F"/>
    <w:rsid w:val="00704F9E"/>
    <w:rsid w:val="007106A0"/>
    <w:rsid w:val="00710C5E"/>
    <w:rsid w:val="0071223A"/>
    <w:rsid w:val="0071473D"/>
    <w:rsid w:val="007229DC"/>
    <w:rsid w:val="00725B55"/>
    <w:rsid w:val="00726A96"/>
    <w:rsid w:val="0073018D"/>
    <w:rsid w:val="00740442"/>
    <w:rsid w:val="007771DD"/>
    <w:rsid w:val="007862D9"/>
    <w:rsid w:val="007875A6"/>
    <w:rsid w:val="007A6B2F"/>
    <w:rsid w:val="007B1310"/>
    <w:rsid w:val="007B75CC"/>
    <w:rsid w:val="007C3512"/>
    <w:rsid w:val="007C4B75"/>
    <w:rsid w:val="007C5B24"/>
    <w:rsid w:val="007D7FEE"/>
    <w:rsid w:val="007E22FE"/>
    <w:rsid w:val="007E5C5A"/>
    <w:rsid w:val="007F444B"/>
    <w:rsid w:val="007F5F7B"/>
    <w:rsid w:val="00801724"/>
    <w:rsid w:val="00814999"/>
    <w:rsid w:val="00846579"/>
    <w:rsid w:val="00846D4B"/>
    <w:rsid w:val="00853957"/>
    <w:rsid w:val="008552BE"/>
    <w:rsid w:val="00855AB0"/>
    <w:rsid w:val="00864DFC"/>
    <w:rsid w:val="008667BB"/>
    <w:rsid w:val="0089209A"/>
    <w:rsid w:val="008926DA"/>
    <w:rsid w:val="008A77A5"/>
    <w:rsid w:val="008B3881"/>
    <w:rsid w:val="008B5C39"/>
    <w:rsid w:val="008B7344"/>
    <w:rsid w:val="008C1D15"/>
    <w:rsid w:val="008D5EB6"/>
    <w:rsid w:val="008D7CBC"/>
    <w:rsid w:val="008E3D9D"/>
    <w:rsid w:val="008F0242"/>
    <w:rsid w:val="00903707"/>
    <w:rsid w:val="0090642F"/>
    <w:rsid w:val="0091422D"/>
    <w:rsid w:val="00916741"/>
    <w:rsid w:val="00921B81"/>
    <w:rsid w:val="00926E34"/>
    <w:rsid w:val="009318DD"/>
    <w:rsid w:val="00934EA4"/>
    <w:rsid w:val="00940608"/>
    <w:rsid w:val="009434B7"/>
    <w:rsid w:val="0094372E"/>
    <w:rsid w:val="00944E15"/>
    <w:rsid w:val="00965E8E"/>
    <w:rsid w:val="00971596"/>
    <w:rsid w:val="00982A23"/>
    <w:rsid w:val="00983696"/>
    <w:rsid w:val="00983FF5"/>
    <w:rsid w:val="009955E5"/>
    <w:rsid w:val="00995BD5"/>
    <w:rsid w:val="009A3D09"/>
    <w:rsid w:val="009A66C0"/>
    <w:rsid w:val="009A6922"/>
    <w:rsid w:val="009D006F"/>
    <w:rsid w:val="009D5287"/>
    <w:rsid w:val="009D717C"/>
    <w:rsid w:val="009E70E1"/>
    <w:rsid w:val="009F3BFD"/>
    <w:rsid w:val="009F71E3"/>
    <w:rsid w:val="00A00484"/>
    <w:rsid w:val="00A106A4"/>
    <w:rsid w:val="00A15DDD"/>
    <w:rsid w:val="00A2736B"/>
    <w:rsid w:val="00A468A5"/>
    <w:rsid w:val="00A50C2C"/>
    <w:rsid w:val="00A529C8"/>
    <w:rsid w:val="00A579BB"/>
    <w:rsid w:val="00A71981"/>
    <w:rsid w:val="00A75B53"/>
    <w:rsid w:val="00A775A1"/>
    <w:rsid w:val="00AA7B69"/>
    <w:rsid w:val="00AB4480"/>
    <w:rsid w:val="00AB51AA"/>
    <w:rsid w:val="00AB59AA"/>
    <w:rsid w:val="00AC44F9"/>
    <w:rsid w:val="00AD0C10"/>
    <w:rsid w:val="00AD3F75"/>
    <w:rsid w:val="00AD6EC0"/>
    <w:rsid w:val="00AF0BA8"/>
    <w:rsid w:val="00B076AC"/>
    <w:rsid w:val="00B13189"/>
    <w:rsid w:val="00B14B86"/>
    <w:rsid w:val="00B1537E"/>
    <w:rsid w:val="00B24803"/>
    <w:rsid w:val="00B2516A"/>
    <w:rsid w:val="00B3452D"/>
    <w:rsid w:val="00B34A6A"/>
    <w:rsid w:val="00B34BD6"/>
    <w:rsid w:val="00B3667C"/>
    <w:rsid w:val="00B62CE0"/>
    <w:rsid w:val="00B639B3"/>
    <w:rsid w:val="00B8583C"/>
    <w:rsid w:val="00BB117D"/>
    <w:rsid w:val="00BB4521"/>
    <w:rsid w:val="00BB6F34"/>
    <w:rsid w:val="00BC58BD"/>
    <w:rsid w:val="00BE1FE3"/>
    <w:rsid w:val="00BE2525"/>
    <w:rsid w:val="00BF0A49"/>
    <w:rsid w:val="00BF69EE"/>
    <w:rsid w:val="00C03AD1"/>
    <w:rsid w:val="00C04A9A"/>
    <w:rsid w:val="00C130E3"/>
    <w:rsid w:val="00C17203"/>
    <w:rsid w:val="00C34868"/>
    <w:rsid w:val="00C36462"/>
    <w:rsid w:val="00C471A2"/>
    <w:rsid w:val="00C511D2"/>
    <w:rsid w:val="00C51208"/>
    <w:rsid w:val="00C54F07"/>
    <w:rsid w:val="00C618E5"/>
    <w:rsid w:val="00C61DDC"/>
    <w:rsid w:val="00C70BA2"/>
    <w:rsid w:val="00C70F48"/>
    <w:rsid w:val="00C7221D"/>
    <w:rsid w:val="00C83170"/>
    <w:rsid w:val="00C87025"/>
    <w:rsid w:val="00CA06BC"/>
    <w:rsid w:val="00CA21CA"/>
    <w:rsid w:val="00CA3642"/>
    <w:rsid w:val="00CA4267"/>
    <w:rsid w:val="00CA728E"/>
    <w:rsid w:val="00CC235B"/>
    <w:rsid w:val="00CD146F"/>
    <w:rsid w:val="00CD22A3"/>
    <w:rsid w:val="00CD3F99"/>
    <w:rsid w:val="00CD48FF"/>
    <w:rsid w:val="00CD4D25"/>
    <w:rsid w:val="00CE575C"/>
    <w:rsid w:val="00CE621A"/>
    <w:rsid w:val="00CE6DD5"/>
    <w:rsid w:val="00CF0DF8"/>
    <w:rsid w:val="00D045B0"/>
    <w:rsid w:val="00D143FD"/>
    <w:rsid w:val="00D17418"/>
    <w:rsid w:val="00D21F23"/>
    <w:rsid w:val="00D26FC8"/>
    <w:rsid w:val="00D3171E"/>
    <w:rsid w:val="00D3472F"/>
    <w:rsid w:val="00D5381F"/>
    <w:rsid w:val="00D54FB4"/>
    <w:rsid w:val="00D67AAB"/>
    <w:rsid w:val="00D7736B"/>
    <w:rsid w:val="00D81A78"/>
    <w:rsid w:val="00D86F3C"/>
    <w:rsid w:val="00D8716D"/>
    <w:rsid w:val="00D87620"/>
    <w:rsid w:val="00D95033"/>
    <w:rsid w:val="00D956EB"/>
    <w:rsid w:val="00DA1E35"/>
    <w:rsid w:val="00DB1796"/>
    <w:rsid w:val="00DB353F"/>
    <w:rsid w:val="00DB5932"/>
    <w:rsid w:val="00DE1419"/>
    <w:rsid w:val="00DE4D96"/>
    <w:rsid w:val="00DE633C"/>
    <w:rsid w:val="00DE6F5B"/>
    <w:rsid w:val="00DF57DD"/>
    <w:rsid w:val="00DF6710"/>
    <w:rsid w:val="00E00FB0"/>
    <w:rsid w:val="00E05986"/>
    <w:rsid w:val="00E11CA9"/>
    <w:rsid w:val="00E2489D"/>
    <w:rsid w:val="00E3087A"/>
    <w:rsid w:val="00E30AFA"/>
    <w:rsid w:val="00E37A8F"/>
    <w:rsid w:val="00E6531C"/>
    <w:rsid w:val="00E84AE8"/>
    <w:rsid w:val="00E84B07"/>
    <w:rsid w:val="00E85369"/>
    <w:rsid w:val="00E91A65"/>
    <w:rsid w:val="00EA0799"/>
    <w:rsid w:val="00EA4E13"/>
    <w:rsid w:val="00EB582B"/>
    <w:rsid w:val="00EC386C"/>
    <w:rsid w:val="00ED1DAC"/>
    <w:rsid w:val="00EF05AE"/>
    <w:rsid w:val="00F02238"/>
    <w:rsid w:val="00F0508B"/>
    <w:rsid w:val="00F06F51"/>
    <w:rsid w:val="00F128DA"/>
    <w:rsid w:val="00F1534F"/>
    <w:rsid w:val="00F22C33"/>
    <w:rsid w:val="00F22C57"/>
    <w:rsid w:val="00F230EB"/>
    <w:rsid w:val="00F25500"/>
    <w:rsid w:val="00F37B5E"/>
    <w:rsid w:val="00F463F0"/>
    <w:rsid w:val="00F6242D"/>
    <w:rsid w:val="00F64257"/>
    <w:rsid w:val="00F70A6B"/>
    <w:rsid w:val="00F911D4"/>
    <w:rsid w:val="00F937D8"/>
    <w:rsid w:val="00F94AC8"/>
    <w:rsid w:val="00F976F1"/>
    <w:rsid w:val="00FA3EFF"/>
    <w:rsid w:val="00FA517D"/>
    <w:rsid w:val="00FB4A01"/>
    <w:rsid w:val="00FB50DA"/>
    <w:rsid w:val="00FC2D7C"/>
    <w:rsid w:val="00FD1BC0"/>
    <w:rsid w:val="00FD2F17"/>
    <w:rsid w:val="00FD7BD6"/>
    <w:rsid w:val="00FF0F95"/>
    <w:rsid w:val="00FF1DF3"/>
    <w:rsid w:val="00FF5ACB"/>
    <w:rsid w:val="0292607A"/>
    <w:rsid w:val="2F7AB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7" w:semiHidden="0" w:name="List Bullet"/>
    <w:lsdException w:qFormat="1" w:unhideWhenUsed="0" w:uiPriority="9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8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10" w:semiHidden="0" w:name="List Number 2"/>
    <w:lsdException w:qFormat="1" w:unhideWhenUsed="0" w:uiPriority="11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276" w:lineRule="auto"/>
    </w:pPr>
    <w:rPr>
      <w:rFonts w:ascii="Calibri" w:hAnsi="Calibri" w:eastAsia="Calibri" w:cs="Times New Roman"/>
      <w:sz w:val="22"/>
      <w:szCs w:val="22"/>
      <w:lang w:val="en-AU" w:eastAsia="en-US" w:bidi="ar-SA"/>
    </w:rPr>
  </w:style>
  <w:style w:type="paragraph" w:styleId="2">
    <w:name w:val="heading 1"/>
    <w:next w:val="1"/>
    <w:link w:val="46"/>
    <w:qFormat/>
    <w:uiPriority w:val="9"/>
    <w:pPr>
      <w:keepNext/>
      <w:keepLines/>
      <w:spacing w:before="240"/>
      <w:outlineLvl w:val="0"/>
    </w:pPr>
    <w:rPr>
      <w:rFonts w:ascii="Calibri" w:hAnsi="Calibri" w:eastAsia="Times New Roman" w:cs="Times New Roman"/>
      <w:b/>
      <w:bCs/>
      <w:color w:val="365F91"/>
      <w:sz w:val="36"/>
      <w:szCs w:val="28"/>
      <w:lang w:val="en-AU" w:eastAsia="en-US" w:bidi="ar-SA"/>
    </w:rPr>
  </w:style>
  <w:style w:type="paragraph" w:styleId="3">
    <w:name w:val="heading 2"/>
    <w:basedOn w:val="1"/>
    <w:next w:val="1"/>
    <w:link w:val="47"/>
    <w:unhideWhenUsed/>
    <w:qFormat/>
    <w:uiPriority w:val="9"/>
    <w:pPr>
      <w:keepNext/>
      <w:keepLines/>
      <w:numPr>
        <w:ilvl w:val="1"/>
        <w:numId w:val="1"/>
      </w:numPr>
      <w:spacing w:before="6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45"/>
    <w:unhideWhenUsed/>
    <w:qFormat/>
    <w:uiPriority w:val="9"/>
    <w:pPr>
      <w:numPr>
        <w:ilvl w:val="0"/>
        <w:numId w:val="2"/>
      </w:numPr>
      <w:tabs>
        <w:tab w:val="left" w:pos="284"/>
      </w:tabs>
      <w:spacing w:after="0" w:line="240" w:lineRule="auto"/>
      <w:ind w:left="284" w:hanging="284"/>
      <w:outlineLvl w:val="2"/>
    </w:pPr>
    <w:rPr>
      <w:b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numPr>
        <w:ilvl w:val="3"/>
        <w:numId w:val="1"/>
      </w:numPr>
      <w:spacing w:after="60"/>
      <w:outlineLvl w:val="3"/>
    </w:pPr>
    <w:rPr>
      <w:rFonts w:eastAsia="Times New Roman"/>
      <w:bCs/>
      <w:szCs w:val="28"/>
    </w:rPr>
  </w:style>
  <w:style w:type="paragraph" w:styleId="6">
    <w:name w:val="heading 5"/>
    <w:basedOn w:val="1"/>
    <w:next w:val="1"/>
    <w:link w:val="49"/>
    <w:semiHidden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Times New Roman"/>
      <w:color w:val="2E74B5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Times New Roman"/>
      <w:color w:val="1F4D78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Times New Roman"/>
      <w:i/>
      <w:iCs/>
      <w:color w:val="1F4D78"/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Times New Roman"/>
      <w:color w:val="272727"/>
      <w:sz w:val="21"/>
      <w:szCs w:val="21"/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Times New Roman"/>
      <w:i/>
      <w:iCs/>
      <w:color w:val="272727"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5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4">
    <w:name w:val="annotation reference"/>
    <w:uiPriority w:val="0"/>
    <w:rPr>
      <w:sz w:val="16"/>
      <w:szCs w:val="16"/>
    </w:rPr>
  </w:style>
  <w:style w:type="paragraph" w:styleId="15">
    <w:name w:val="annotation text"/>
    <w:basedOn w:val="1"/>
    <w:link w:val="35"/>
    <w:uiPriority w:val="0"/>
    <w:pPr>
      <w:spacing w:after="0" w:line="240" w:lineRule="auto"/>
    </w:pPr>
    <w:rPr>
      <w:rFonts w:eastAsia="Times New Roman"/>
      <w:sz w:val="20"/>
      <w:szCs w:val="20"/>
    </w:rPr>
  </w:style>
  <w:style w:type="paragraph" w:styleId="16">
    <w:name w:val="annotation subject"/>
    <w:basedOn w:val="15"/>
    <w:next w:val="15"/>
    <w:link w:val="36"/>
    <w:unhideWhenUsed/>
    <w:uiPriority w:val="99"/>
    <w:pPr>
      <w:spacing w:after="200"/>
    </w:pPr>
    <w:rPr>
      <w:rFonts w:eastAsia="Calibri"/>
      <w:b/>
      <w:bCs/>
    </w:rPr>
  </w:style>
  <w:style w:type="character" w:styleId="17">
    <w:name w:val="Emphasis"/>
    <w:qFormat/>
    <w:uiPriority w:val="20"/>
    <w:rPr>
      <w:i/>
      <w:iCs/>
    </w:rPr>
  </w:style>
  <w:style w:type="character" w:styleId="18">
    <w:name w:val="FollowedHyperlink"/>
    <w:unhideWhenUsed/>
    <w:uiPriority w:val="99"/>
    <w:rPr>
      <w:color w:val="800080"/>
      <w:u w:val="single"/>
    </w:rPr>
  </w:style>
  <w:style w:type="paragraph" w:styleId="19">
    <w:name w:val="foot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20">
    <w:name w:val="header"/>
    <w:basedOn w:val="1"/>
    <w:link w:val="52"/>
    <w:unhideWhenUsed/>
    <w:uiPriority w:val="0"/>
    <w:pPr>
      <w:tabs>
        <w:tab w:val="center" w:pos="4513"/>
        <w:tab w:val="right" w:pos="9026"/>
      </w:tabs>
      <w:spacing w:after="0" w:line="240" w:lineRule="auto"/>
    </w:pPr>
  </w:style>
  <w:style w:type="character" w:styleId="21">
    <w:name w:val="Hyperlink"/>
    <w:qFormat/>
    <w:uiPriority w:val="99"/>
    <w:rPr>
      <w:color w:val="0000FF"/>
      <w:u w:val="single"/>
    </w:rPr>
  </w:style>
  <w:style w:type="paragraph" w:styleId="22">
    <w:name w:val="List Bullet"/>
    <w:basedOn w:val="1"/>
    <w:qFormat/>
    <w:uiPriority w:val="7"/>
    <w:pPr>
      <w:numPr>
        <w:ilvl w:val="0"/>
        <w:numId w:val="3"/>
      </w:numPr>
      <w:tabs>
        <w:tab w:val="clear" w:pos="360"/>
      </w:tabs>
    </w:pPr>
  </w:style>
  <w:style w:type="paragraph" w:styleId="23">
    <w:name w:val="List Bullet 2"/>
    <w:basedOn w:val="1"/>
    <w:qFormat/>
    <w:uiPriority w:val="8"/>
    <w:pPr>
      <w:numPr>
        <w:ilvl w:val="0"/>
        <w:numId w:val="4"/>
      </w:numPr>
      <w:tabs>
        <w:tab w:val="left" w:pos="567"/>
        <w:tab w:val="clear" w:pos="643"/>
      </w:tabs>
      <w:contextualSpacing/>
    </w:pPr>
  </w:style>
  <w:style w:type="paragraph" w:styleId="24">
    <w:name w:val="List Number"/>
    <w:basedOn w:val="1"/>
    <w:qFormat/>
    <w:uiPriority w:val="9"/>
    <w:pPr>
      <w:numPr>
        <w:ilvl w:val="0"/>
        <w:numId w:val="5"/>
      </w:numPr>
      <w:tabs>
        <w:tab w:val="left" w:pos="284"/>
      </w:tabs>
    </w:pPr>
  </w:style>
  <w:style w:type="paragraph" w:styleId="25">
    <w:name w:val="List Number 2"/>
    <w:qFormat/>
    <w:uiPriority w:val="10"/>
    <w:pPr>
      <w:numPr>
        <w:ilvl w:val="0"/>
        <w:numId w:val="6"/>
      </w:numPr>
      <w:tabs>
        <w:tab w:val="left" w:pos="567"/>
      </w:tabs>
      <w:spacing w:before="120" w:after="120" w:line="264" w:lineRule="auto"/>
    </w:pPr>
    <w:rPr>
      <w:rFonts w:ascii="Calibri" w:hAnsi="Calibri" w:eastAsia="Times New Roman" w:cs="Times New Roman"/>
      <w:sz w:val="22"/>
      <w:szCs w:val="24"/>
      <w:lang w:val="en-AU" w:eastAsia="en-US" w:bidi="ar-SA"/>
    </w:rPr>
  </w:style>
  <w:style w:type="paragraph" w:styleId="26">
    <w:name w:val="List Number 3"/>
    <w:qFormat/>
    <w:uiPriority w:val="11"/>
    <w:pPr>
      <w:numPr>
        <w:ilvl w:val="0"/>
        <w:numId w:val="7"/>
      </w:numPr>
      <w:tabs>
        <w:tab w:val="left" w:pos="851"/>
        <w:tab w:val="clear" w:pos="926"/>
      </w:tabs>
      <w:spacing w:before="120" w:after="120" w:line="264" w:lineRule="auto"/>
    </w:pPr>
    <w:rPr>
      <w:rFonts w:ascii="Calibri" w:hAnsi="Calibri" w:eastAsia="Times New Roman" w:cs="Times New Roman"/>
      <w:sz w:val="22"/>
      <w:szCs w:val="24"/>
      <w:lang w:val="en-AU" w:eastAsia="en-US" w:bidi="ar-SA"/>
    </w:rPr>
  </w:style>
  <w:style w:type="character" w:styleId="27">
    <w:name w:val="page number"/>
    <w:basedOn w:val="11"/>
    <w:uiPriority w:val="0"/>
  </w:style>
  <w:style w:type="character" w:styleId="28">
    <w:name w:val="Strong"/>
    <w:qFormat/>
    <w:uiPriority w:val="22"/>
    <w:rPr>
      <w:rFonts w:ascii="Calibri" w:hAnsi="Calibri"/>
      <w:b/>
      <w:bCs/>
      <w:sz w:val="22"/>
    </w:rPr>
  </w:style>
  <w:style w:type="paragraph" w:styleId="29">
    <w:name w:val="Subtitle"/>
    <w:basedOn w:val="1"/>
    <w:next w:val="1"/>
    <w:link w:val="58"/>
    <w:qFormat/>
    <w:uiPriority w:val="0"/>
    <w:pPr>
      <w:keepNext/>
      <w:keepLines/>
      <w:spacing w:after="0"/>
      <w:outlineLvl w:val="1"/>
    </w:pPr>
    <w:rPr>
      <w:rFonts w:eastAsia="Times New Roman"/>
      <w:b/>
      <w:bCs/>
      <w:color w:val="4F81BD"/>
      <w:sz w:val="26"/>
      <w:szCs w:val="26"/>
    </w:rPr>
  </w:style>
  <w:style w:type="table" w:styleId="30">
    <w:name w:val="Table Grid"/>
    <w:basedOn w:val="12"/>
    <w:uiPriority w:val="0"/>
    <w:rPr>
      <w:rFonts w:ascii="Arial" w:hAnsi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1">
    <w:name w:val="Title"/>
    <w:basedOn w:val="1"/>
    <w:next w:val="1"/>
    <w:link w:val="34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zh-CN"/>
    </w:rPr>
  </w:style>
  <w:style w:type="paragraph" w:customStyle="1" w:styleId="32">
    <w:name w:val="Office use text"/>
    <w:basedOn w:val="33"/>
    <w:qFormat/>
    <w:uiPriority w:val="0"/>
    <w:rPr>
      <w:rFonts w:ascii="Calibri" w:hAnsi="Calibri"/>
      <w:b/>
      <w:bCs/>
      <w:color w:val="00B0F0"/>
      <w:sz w:val="28"/>
    </w:rPr>
  </w:style>
  <w:style w:type="paragraph" w:styleId="33">
    <w:name w:val="No Spacing"/>
    <w:qFormat/>
    <w:uiPriority w:val="1"/>
    <w:rPr>
      <w:rFonts w:ascii="Times New Roman" w:hAnsi="Times New Roman" w:eastAsia="Times New Roman" w:cs="Times New Roman"/>
      <w:sz w:val="24"/>
      <w:szCs w:val="24"/>
      <w:lang w:val="en-AU" w:eastAsia="en-US" w:bidi="ar-SA"/>
    </w:rPr>
  </w:style>
  <w:style w:type="character" w:customStyle="1" w:styleId="34">
    <w:name w:val="Title Char"/>
    <w:link w:val="31"/>
    <w:uiPriority w:val="0"/>
    <w:rPr>
      <w:rFonts w:ascii="Cambria" w:hAnsi="Cambria" w:eastAsia="Times New Roman" w:cs="Times New Roman"/>
      <w:b/>
      <w:bCs/>
      <w:kern w:val="28"/>
      <w:sz w:val="32"/>
      <w:szCs w:val="32"/>
      <w:lang w:eastAsia="en-US"/>
    </w:rPr>
  </w:style>
  <w:style w:type="character" w:customStyle="1" w:styleId="35">
    <w:name w:val="Comment Text Char"/>
    <w:link w:val="15"/>
    <w:uiPriority w:val="0"/>
    <w:rPr>
      <w:rFonts w:ascii="Calibri" w:hAnsi="Calibri"/>
      <w:lang w:eastAsia="en-US"/>
    </w:rPr>
  </w:style>
  <w:style w:type="character" w:customStyle="1" w:styleId="36">
    <w:name w:val="Comment Subject Char"/>
    <w:link w:val="16"/>
    <w:uiPriority w:val="99"/>
    <w:rPr>
      <w:rFonts w:ascii="Calibri" w:hAnsi="Calibri" w:eastAsia="Calibri"/>
      <w:b/>
      <w:bCs/>
      <w:lang w:eastAsia="en-US"/>
    </w:rPr>
  </w:style>
  <w:style w:type="character" w:customStyle="1" w:styleId="37">
    <w:name w:val="Footer Char"/>
    <w:link w:val="19"/>
    <w:uiPriority w:val="99"/>
    <w:rPr>
      <w:rFonts w:ascii="Calibri" w:hAnsi="Calibri" w:eastAsia="Calibri"/>
      <w:sz w:val="22"/>
      <w:szCs w:val="22"/>
      <w:lang w:eastAsia="en-US"/>
    </w:rPr>
  </w:style>
  <w:style w:type="paragraph" w:customStyle="1" w:styleId="38">
    <w:name w:val="Style No Spacing + Calibri 11 pt Bold"/>
    <w:basedOn w:val="33"/>
    <w:uiPriority w:val="0"/>
    <w:pPr>
      <w:spacing w:before="120"/>
    </w:pPr>
    <w:rPr>
      <w:rFonts w:ascii="Calibri" w:hAnsi="Calibri"/>
      <w:b/>
      <w:bCs/>
    </w:rPr>
  </w:style>
  <w:style w:type="paragraph" w:customStyle="1" w:styleId="39">
    <w:name w:val="Style Style No Spacing + Calibri 14 pt Bold + 11 pt Not Bold"/>
    <w:basedOn w:val="1"/>
    <w:uiPriority w:val="0"/>
  </w:style>
  <w:style w:type="paragraph" w:customStyle="1" w:styleId="40">
    <w:name w:val="Style Calibri 11 pt Bold Before:  12 pt Condensed by  0.2 pt"/>
    <w:basedOn w:val="1"/>
    <w:uiPriority w:val="0"/>
    <w:rPr>
      <w:b/>
      <w:bCs/>
      <w:spacing w:val="-4"/>
      <w:szCs w:val="20"/>
    </w:rPr>
  </w:style>
  <w:style w:type="character" w:customStyle="1" w:styleId="41">
    <w:name w:val="Title form"/>
    <w:uiPriority w:val="0"/>
    <w:rPr>
      <w:rFonts w:ascii="Calibri" w:hAnsi="Calibri"/>
      <w:b/>
      <w:bCs/>
      <w:sz w:val="44"/>
    </w:rPr>
  </w:style>
  <w:style w:type="paragraph" w:customStyle="1" w:styleId="42">
    <w:name w:val="Table titles form"/>
    <w:basedOn w:val="1"/>
    <w:uiPriority w:val="0"/>
    <w:rPr>
      <w:rFonts w:ascii="Calibri-Bold" w:hAnsi="Calibri-Bold"/>
      <w:b/>
      <w:bCs/>
      <w:spacing w:val="-4"/>
      <w:sz w:val="20"/>
      <w:szCs w:val="20"/>
    </w:rPr>
  </w:style>
  <w:style w:type="character" w:customStyle="1" w:styleId="43">
    <w:name w:val="Normal form"/>
    <w:uiPriority w:val="0"/>
    <w:rPr>
      <w:rFonts w:ascii="Calibri" w:hAnsi="Calibri"/>
      <w:sz w:val="22"/>
    </w:rPr>
  </w:style>
  <w:style w:type="paragraph" w:customStyle="1" w:styleId="44">
    <w:name w:val="Heading 2 form"/>
    <w:basedOn w:val="33"/>
    <w:uiPriority w:val="0"/>
    <w:pPr>
      <w:spacing w:before="120"/>
    </w:pPr>
    <w:rPr>
      <w:rFonts w:ascii="Calibri" w:hAnsi="Calibri"/>
      <w:b/>
      <w:bCs/>
      <w:color w:val="00B0F0"/>
      <w:sz w:val="22"/>
    </w:rPr>
  </w:style>
  <w:style w:type="character" w:customStyle="1" w:styleId="45">
    <w:name w:val="Heading 3 Char"/>
    <w:link w:val="4"/>
    <w:uiPriority w:val="9"/>
    <w:rPr>
      <w:rFonts w:ascii="Calibri" w:hAnsi="Calibri" w:eastAsia="Calibri"/>
      <w:b/>
      <w:sz w:val="22"/>
      <w:szCs w:val="22"/>
      <w:lang w:eastAsia="en-US"/>
    </w:rPr>
  </w:style>
  <w:style w:type="character" w:customStyle="1" w:styleId="46">
    <w:name w:val="Heading 1 Char"/>
    <w:link w:val="2"/>
    <w:uiPriority w:val="9"/>
    <w:rPr>
      <w:rFonts w:ascii="Calibri" w:hAnsi="Calibri"/>
      <w:b/>
      <w:bCs/>
      <w:color w:val="365F91"/>
      <w:sz w:val="36"/>
      <w:szCs w:val="28"/>
      <w:lang w:eastAsia="en-US"/>
    </w:rPr>
  </w:style>
  <w:style w:type="character" w:customStyle="1" w:styleId="47">
    <w:name w:val="Heading 2 Char"/>
    <w:link w:val="3"/>
    <w:uiPriority w:val="9"/>
    <w:rPr>
      <w:rFonts w:ascii="Calibri" w:hAnsi="Calibri"/>
      <w:b/>
      <w:bCs/>
      <w:color w:val="4F81BD"/>
      <w:sz w:val="26"/>
      <w:szCs w:val="26"/>
      <w:lang w:eastAsia="en-US"/>
    </w:rPr>
  </w:style>
  <w:style w:type="character" w:customStyle="1" w:styleId="48">
    <w:name w:val="Heading 4 Char"/>
    <w:link w:val="5"/>
    <w:uiPriority w:val="9"/>
    <w:rPr>
      <w:rFonts w:ascii="Calibri" w:hAnsi="Calibri"/>
      <w:bCs/>
      <w:sz w:val="22"/>
      <w:szCs w:val="28"/>
      <w:lang w:eastAsia="en-US"/>
    </w:rPr>
  </w:style>
  <w:style w:type="character" w:customStyle="1" w:styleId="49">
    <w:name w:val="Heading 5 Char"/>
    <w:link w:val="6"/>
    <w:semiHidden/>
    <w:uiPriority w:val="9"/>
    <w:rPr>
      <w:rFonts w:ascii="Calibri Light" w:hAnsi="Calibri Light"/>
      <w:color w:val="2E74B5"/>
      <w:sz w:val="22"/>
      <w:szCs w:val="22"/>
      <w:lang w:eastAsia="en-US"/>
    </w:rPr>
  </w:style>
  <w:style w:type="table" w:customStyle="1" w:styleId="50">
    <w:name w:val="ABARES table"/>
    <w:basedOn w:val="12"/>
    <w:uiPriority w:val="99"/>
    <w:pPr>
      <w:spacing w:before="60" w:after="60"/>
      <w:jc w:val="right"/>
    </w:pPr>
    <w:rPr>
      <w:rFonts w:ascii="Cambria" w:hAnsi="Cambria" w:eastAsia="Calibri"/>
      <w:sz w:val="19"/>
    </w:rPr>
    <w:tblPr>
      <w:tblBorders>
        <w:top w:val="single" w:color="auto" w:sz="4" w:space="0"/>
        <w:bottom w:val="single" w:color="auto" w:sz="4" w:space="0"/>
      </w:tblBorders>
    </w:tblPr>
    <w:tblStylePr w:type="firstRow">
      <w:rPr>
        <w:b/>
      </w:rPr>
    </w:tblStylePr>
  </w:style>
  <w:style w:type="character" w:customStyle="1" w:styleId="51">
    <w:name w:val="Balloon Text Char"/>
    <w:link w:val="13"/>
    <w:semiHidden/>
    <w:uiPriority w:val="99"/>
    <w:rPr>
      <w:rFonts w:ascii="Tahoma" w:hAnsi="Tahoma" w:eastAsia="Calibri" w:cs="Tahoma"/>
      <w:sz w:val="16"/>
      <w:szCs w:val="16"/>
      <w:lang w:eastAsia="en-US"/>
    </w:rPr>
  </w:style>
  <w:style w:type="character" w:customStyle="1" w:styleId="52">
    <w:name w:val="Header Char"/>
    <w:link w:val="20"/>
    <w:uiPriority w:val="0"/>
    <w:rPr>
      <w:rFonts w:ascii="Calibri" w:hAnsi="Calibri" w:eastAsia="Calibri"/>
      <w:sz w:val="22"/>
      <w:szCs w:val="22"/>
      <w:lang w:eastAsia="en-US"/>
    </w:rPr>
  </w:style>
  <w:style w:type="character" w:customStyle="1" w:styleId="53">
    <w:name w:val="Heading 6 Char"/>
    <w:link w:val="7"/>
    <w:semiHidden/>
    <w:uiPriority w:val="9"/>
    <w:rPr>
      <w:rFonts w:ascii="Calibri Light" w:hAnsi="Calibri Light"/>
      <w:color w:val="1F4D78"/>
      <w:sz w:val="22"/>
      <w:szCs w:val="22"/>
      <w:lang w:eastAsia="en-US"/>
    </w:rPr>
  </w:style>
  <w:style w:type="character" w:customStyle="1" w:styleId="54">
    <w:name w:val="Heading 7 Char"/>
    <w:link w:val="8"/>
    <w:semiHidden/>
    <w:uiPriority w:val="9"/>
    <w:rPr>
      <w:rFonts w:ascii="Calibri Light" w:hAnsi="Calibri Light"/>
      <w:i/>
      <w:iCs/>
      <w:color w:val="1F4D78"/>
      <w:sz w:val="22"/>
      <w:szCs w:val="22"/>
      <w:lang w:eastAsia="en-US"/>
    </w:rPr>
  </w:style>
  <w:style w:type="character" w:customStyle="1" w:styleId="55">
    <w:name w:val="Heading 8 Char"/>
    <w:link w:val="9"/>
    <w:semiHidden/>
    <w:uiPriority w:val="9"/>
    <w:rPr>
      <w:rFonts w:ascii="Calibri Light" w:hAnsi="Calibri Light"/>
      <w:color w:val="272727"/>
      <w:sz w:val="21"/>
      <w:szCs w:val="21"/>
      <w:lang w:eastAsia="en-US"/>
    </w:rPr>
  </w:style>
  <w:style w:type="character" w:customStyle="1" w:styleId="56">
    <w:name w:val="Heading 9 Char"/>
    <w:link w:val="10"/>
    <w:semiHidden/>
    <w:uiPriority w:val="9"/>
    <w:rPr>
      <w:rFonts w:ascii="Calibri Light" w:hAnsi="Calibri Light"/>
      <w:i/>
      <w:iCs/>
      <w:color w:val="272727"/>
      <w:sz w:val="21"/>
      <w:szCs w:val="21"/>
      <w:lang w:eastAsia="en-US"/>
    </w:rPr>
  </w:style>
  <w:style w:type="character" w:styleId="57">
    <w:name w:val="Placeholder Text"/>
    <w:semiHidden/>
    <w:uiPriority w:val="99"/>
    <w:rPr>
      <w:color w:val="808080"/>
    </w:rPr>
  </w:style>
  <w:style w:type="character" w:customStyle="1" w:styleId="58">
    <w:name w:val="Subtitle Char"/>
    <w:link w:val="29"/>
    <w:uiPriority w:val="0"/>
    <w:rPr>
      <w:rFonts w:ascii="Calibri" w:hAnsi="Calibri"/>
      <w:b/>
      <w:bCs/>
      <w:color w:val="4F81BD"/>
      <w:sz w:val="26"/>
      <w:szCs w:val="26"/>
      <w:lang w:eastAsia="en-US"/>
    </w:rPr>
  </w:style>
  <w:style w:type="paragraph" w:customStyle="1" w:styleId="59">
    <w:name w:val="Table text"/>
    <w:link w:val="60"/>
    <w:qFormat/>
    <w:uiPriority w:val="27"/>
    <w:pPr>
      <w:framePr w:hSpace="180" w:wrap="around" w:vAnchor="text" w:hAnchor="margin" w:y="494"/>
      <w:spacing w:before="60" w:after="60"/>
    </w:pPr>
    <w:rPr>
      <w:rFonts w:ascii="Calibri" w:hAnsi="Calibri" w:eastAsia="Calibri" w:cs="Cambria"/>
      <w:sz w:val="18"/>
      <w:szCs w:val="19"/>
      <w:lang w:val="en-AU" w:eastAsia="en-US" w:bidi="ar-SA"/>
    </w:rPr>
  </w:style>
  <w:style w:type="character" w:customStyle="1" w:styleId="60">
    <w:name w:val="Table text Char"/>
    <w:link w:val="59"/>
    <w:uiPriority w:val="27"/>
    <w:rPr>
      <w:rFonts w:ascii="Calibri" w:hAnsi="Calibri" w:eastAsia="Calibri" w:cs="Cambria"/>
      <w:sz w:val="18"/>
      <w:szCs w:val="19"/>
      <w:lang w:eastAsia="en-US"/>
    </w:rPr>
  </w:style>
  <w:style w:type="paragraph" w:customStyle="1" w:styleId="61">
    <w:name w:val="Table header"/>
    <w:basedOn w:val="59"/>
    <w:qFormat/>
    <w:uiPriority w:val="0"/>
    <w:pPr>
      <w:framePr w:hSpace="0" w:wrap="auto" w:vAnchor="margin" w:hAnchor="text" w:yAlign="inline"/>
    </w:pPr>
    <w:rPr>
      <w:szCs w:val="18"/>
      <w:lang w:eastAsia="en-AU"/>
    </w:rPr>
  </w:style>
  <w:style w:type="paragraph" w:customStyle="1" w:styleId="62">
    <w:name w:val="Underline"/>
    <w:basedOn w:val="5"/>
    <w:link w:val="63"/>
    <w:qFormat/>
    <w:uiPriority w:val="0"/>
    <w:pPr>
      <w:numPr>
        <w:ilvl w:val="0"/>
        <w:numId w:val="0"/>
      </w:numPr>
    </w:pPr>
    <w:rPr>
      <w:u w:val="single"/>
    </w:rPr>
  </w:style>
  <w:style w:type="character" w:customStyle="1" w:styleId="63">
    <w:name w:val="Underline Char"/>
    <w:link w:val="62"/>
    <w:uiPriority w:val="0"/>
    <w:rPr>
      <w:rFonts w:ascii="Calibri" w:hAnsi="Calibri"/>
      <w:bCs/>
      <w:sz w:val="22"/>
      <w:szCs w:val="28"/>
      <w:u w:val="single"/>
      <w:lang w:eastAsia="en-US"/>
    </w:rPr>
  </w:style>
  <w:style w:type="paragraph" w:customStyle="1" w:styleId="64">
    <w:name w:val="Heading 3 bold"/>
    <w:basedOn w:val="1"/>
    <w:qFormat/>
    <w:uiPriority w:val="0"/>
    <w:pPr>
      <w:tabs>
        <w:tab w:val="left" w:pos="284"/>
      </w:tabs>
      <w:ind w:left="284" w:hanging="360"/>
    </w:pPr>
    <w:rPr>
      <w:b/>
    </w:rPr>
  </w:style>
  <w:style w:type="character" w:customStyle="1" w:styleId="65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styleId="66">
    <w:name w:val="List Paragraph"/>
    <w:basedOn w:val="1"/>
    <w:qFormat/>
    <w:uiPriority w:val="34"/>
    <w:pPr>
      <w:ind w:left="720"/>
      <w:contextualSpacing/>
    </w:pPr>
  </w:style>
  <w:style w:type="paragraph" w:customStyle="1" w:styleId="67">
    <w:name w:val="Revision"/>
    <w:hidden/>
    <w:semiHidden/>
    <w:uiPriority w:val="99"/>
    <w:rPr>
      <w:rFonts w:ascii="Calibri" w:hAnsi="Calibri" w:eastAsia="Calibri" w:cs="Times New Roman"/>
      <w:sz w:val="22"/>
      <w:szCs w:val="22"/>
      <w:lang w:val="en-AU" w:eastAsia="en-US" w:bidi="ar-SA"/>
    </w:rPr>
  </w:style>
  <w:style w:type="table" w:customStyle="1" w:styleId="68">
    <w:name w:val="Plain Table 3"/>
    <w:basedOn w:val="12"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69">
    <w:name w:val="Plain Table 5"/>
    <w:basedOn w:val="12"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70">
    <w:name w:val="Grid Table 1 Light"/>
    <w:basedOn w:val="12"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1">
    <w:name w:val="List Table 1 Light"/>
    <w:basedOn w:val="12"/>
    <w:uiPriority w:val="46"/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5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Templates\Print%20and%20web%20content\Application_form_and_brief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1DB94C8E2E14F9D69CDF9B52A3286" ma:contentTypeVersion="18" ma:contentTypeDescription="Create a new document." ma:contentTypeScope="" ma:versionID="e4fab9a424a6568cca72564f0a3e80af">
  <xsd:schema xmlns:xsd="http://www.w3.org/2001/XMLSchema" xmlns:xs="http://www.w3.org/2001/XMLSchema" xmlns:p="http://schemas.microsoft.com/office/2006/metadata/properties" xmlns:ns2="2b53c995-2120-4bc0-8922-c25044d37f65" xmlns:ns3="c95b51c2-b2ac-4224-a5b5-069909057829" xmlns:ns4="81c01dc6-2c49-4730-b140-874c95cac377" targetNamespace="http://schemas.microsoft.com/office/2006/metadata/properties" ma:root="true" ma:fieldsID="4da394cbf81a6dfae2539a807d59b8d5" ns2:_="" ns3:_="" ns4:_="">
    <xsd:import namespace="2b53c995-2120-4bc0-8922-c25044d37f65"/>
    <xsd:import namespace="c95b51c2-b2ac-4224-a5b5-069909057829"/>
    <xsd:import namespace="81c01dc6-2c49-4730-b140-874c95cac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3c995-2120-4bc0-8922-c25044d37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81b4ab-c2b0-4b32-8bb7-29fb05a8d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b51c2-b2ac-4224-a5b5-0699090578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01dc6-2c49-4730-b140-874c95cac37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2ae6d04-93fd-4eff-b083-abce3c4fe286}" ma:internalName="TaxCatchAll" ma:showField="CatchAllData" ma:web="c95b51c2-b2ac-4224-a5b5-069909057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53c995-2120-4bc0-8922-c25044d37f65">
      <Terms xmlns="http://schemas.microsoft.com/office/infopath/2007/PartnerControls"/>
    </lcf76f155ced4ddcb4097134ff3c332f>
    <TaxCatchAll xmlns="81c01dc6-2c49-4730-b140-874c95cac377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20E0B3-3289-40E7-A0E5-9E41FBBA4321}">
  <ds:schemaRefs/>
</ds:datastoreItem>
</file>

<file path=customXml/itemProps3.xml><?xml version="1.0" encoding="utf-8"?>
<ds:datastoreItem xmlns:ds="http://schemas.openxmlformats.org/officeDocument/2006/customXml" ds:itemID="{316A011D-94D4-4754-B96A-D08D3620BD99}">
  <ds:schemaRefs/>
</ds:datastoreItem>
</file>

<file path=customXml/itemProps4.xml><?xml version="1.0" encoding="utf-8"?>
<ds:datastoreItem xmlns:ds="http://schemas.openxmlformats.org/officeDocument/2006/customXml" ds:itemID="{EE2036D2-D2A2-4154-96BC-3EED3FBCB264}">
  <ds:schemaRefs/>
</ds:datastoreItem>
</file>

<file path=customXml/itemProps5.xml><?xml version="1.0" encoding="utf-8"?>
<ds:datastoreItem xmlns:ds="http://schemas.openxmlformats.org/officeDocument/2006/customXml" ds:itemID="{3AA35D4A-BE1C-4403-9C42-563861018A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Application_form_and_brief.dotx</Template>
  <Pages>2</Pages>
  <Words>285</Words>
  <Characters>1626</Characters>
  <Lines>13</Lines>
  <Paragraphs>3</Paragraphs>
  <TotalTime>0</TotalTime>
  <ScaleCrop>false</ScaleCrop>
  <LinksUpToDate>false</LinksUpToDate>
  <CharactersWithSpaces>1908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2025-05-20T10:27:00Z</dcterms:created>
  <dc:creator>Department of Agriculture, Fisheries and Forestry</dc:creator>
  <cp:lastModifiedBy>HAYU</cp:lastModifiedBy>
  <cp:lastPrinted>2024-05-02T07:34:00Z</cp:lastPrinted>
  <dcterms:modified xsi:type="dcterms:W3CDTF">2026-02-10T03:52:45Z</dcterms:modified>
  <dc:title>Treatment certificate – Methyl bromide fumigation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 as">
    <vt:lpwstr>;#Form;#</vt:lpwstr>
  </property>
  <property fmtid="{D5CDD505-2E9C-101B-9397-08002B2CF9AE}" pid="3" name="ContentType">
    <vt:lpwstr>Document</vt:lpwstr>
  </property>
  <property fmtid="{D5CDD505-2E9C-101B-9397-08002B2CF9AE}" pid="4" name="Topic">
    <vt:lpwstr>BRS</vt:lpwstr>
  </property>
  <property fmtid="{D5CDD505-2E9C-101B-9397-08002B2CF9AE}" pid="5" name="ContentTypeId">
    <vt:lpwstr>0x0101008991DB94C8E2E14F9D69CDF9B52A3286</vt:lpwstr>
  </property>
  <property fmtid="{D5CDD505-2E9C-101B-9397-08002B2CF9AE}" pid="6" name="MediaServiceImageTags">
    <vt:lpwstr/>
  </property>
  <property fmtid="{D5CDD505-2E9C-101B-9397-08002B2CF9AE}" pid="7" name="ClassificationContentMarkingHeaderShapeIds">
    <vt:lpwstr>6cb56806,1731c92f,6705e342</vt:lpwstr>
  </property>
  <property fmtid="{D5CDD505-2E9C-101B-9397-08002B2CF9AE}" pid="8" name="ClassificationContentMarkingHeaderFontProps">
    <vt:lpwstr>#ff0000,12,Calibri</vt:lpwstr>
  </property>
  <property fmtid="{D5CDD505-2E9C-101B-9397-08002B2CF9AE}" pid="9" name="ClassificationContentMarkingHeaderText">
    <vt:lpwstr>OFFICIAL</vt:lpwstr>
  </property>
  <property fmtid="{D5CDD505-2E9C-101B-9397-08002B2CF9AE}" pid="10" name="ClassificationContentMarkingFooterShapeIds">
    <vt:lpwstr>51771cfb,779b33a2,5e5e9dbc</vt:lpwstr>
  </property>
  <property fmtid="{D5CDD505-2E9C-101B-9397-08002B2CF9AE}" pid="11" name="ClassificationContentMarkingFooterFontProps">
    <vt:lpwstr>#ff0000,12,Calibri</vt:lpwstr>
  </property>
  <property fmtid="{D5CDD505-2E9C-101B-9397-08002B2CF9AE}" pid="12" name="ClassificationContentMarkingFooterText">
    <vt:lpwstr>OFFICIAL</vt:lpwstr>
  </property>
  <property fmtid="{D5CDD505-2E9C-101B-9397-08002B2CF9AE}" pid="13" name="MSIP_Label_933d8be6-3c40-4052-87a2-9c2adcba8759_Enabled">
    <vt:lpwstr>true</vt:lpwstr>
  </property>
  <property fmtid="{D5CDD505-2E9C-101B-9397-08002B2CF9AE}" pid="14" name="MSIP_Label_933d8be6-3c40-4052-87a2-9c2adcba8759_SetDate">
    <vt:lpwstr>2024-10-21T21:36:55Z</vt:lpwstr>
  </property>
  <property fmtid="{D5CDD505-2E9C-101B-9397-08002B2CF9AE}" pid="15" name="MSIP_Label_933d8be6-3c40-4052-87a2-9c2adcba8759_Method">
    <vt:lpwstr>Privileged</vt:lpwstr>
  </property>
  <property fmtid="{D5CDD505-2E9C-101B-9397-08002B2CF9AE}" pid="16" name="MSIP_Label_933d8be6-3c40-4052-87a2-9c2adcba8759_Name">
    <vt:lpwstr>OFFICIAL</vt:lpwstr>
  </property>
  <property fmtid="{D5CDD505-2E9C-101B-9397-08002B2CF9AE}" pid="17" name="MSIP_Label_933d8be6-3c40-4052-87a2-9c2adcba8759_SiteId">
    <vt:lpwstr>2be67eb7-400c-4b3f-a5a1-1258c0da0696</vt:lpwstr>
  </property>
  <property fmtid="{D5CDD505-2E9C-101B-9397-08002B2CF9AE}" pid="18" name="MSIP_Label_933d8be6-3c40-4052-87a2-9c2adcba8759_ActionId">
    <vt:lpwstr>78691c58-eebb-49dd-8755-5d85d599038d</vt:lpwstr>
  </property>
  <property fmtid="{D5CDD505-2E9C-101B-9397-08002B2CF9AE}" pid="19" name="MSIP_Label_933d8be6-3c40-4052-87a2-9c2adcba8759_ContentBits">
    <vt:lpwstr>3</vt:lpwstr>
  </property>
  <property fmtid="{D5CDD505-2E9C-101B-9397-08002B2CF9AE}" pid="20" name="KSOProductBuildVer">
    <vt:lpwstr>1057-12.2.0.23196</vt:lpwstr>
  </property>
  <property fmtid="{D5CDD505-2E9C-101B-9397-08002B2CF9AE}" pid="21" name="ICV">
    <vt:lpwstr>D29BACC26D1D42C09520B2074DA2289C_12</vt:lpwstr>
  </property>
</Properties>
</file>